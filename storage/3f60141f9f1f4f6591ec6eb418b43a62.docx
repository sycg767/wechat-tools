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Oracle Java 23.0.1 on Windows 11 -->
    <w:p>
      <w:r>
        <w:t>口语听力 面试 笔试 政治理论 复试总分 科目1 科目2 批次 排名 专项计划
16.4 89.4 92 197.800 1 1 无
16 88.2 82 186.200 1 2 无
18.2 91 86 195.200 1 3 无
17.8 89.8 82 189.600 1 4 无
16 82.6 82 180.600 1 5 无
17.6 86.2 72 175.800 1 6 无
17.8 87.4 81 186.200 1 7 无
16.4 83.6 81 181.000 1 8 无
16 86.6 74 176.600 1 9 无
16.8 85.6 73 175.400 1 10 无
18 89 79 186.000 1 11 无
18.2 90.8 57 166.000 1 12 无
14.8 77.6 65 157.400 1 13 无
17.4 80 67 164.400 1 14 无
14.8 73.8 83 171.600 1 15 无
18.2 90.6 59 167.800 1 16 无
17.6 85 72 174.600 1 17 无
18 87.2 66 171.200 1 18 无
17.6 85.2 72 174.800 1 19 无
16 88.4 69 173.400 1 20 无
15.4 82.6 80 178.000 1 21 无
16.2 85.2 64 165.400 1 22 无
17.4 85 85 187.400 1 23 无
106176201000285 黄立柱 376 75.191 拟录取
106176201000353 唐登潋 323 74.891 拟录取
106176201000134 黄瑶磊 360 75.409 拟录取
106176201000475 郭宝权 349 75.355 拟录取
106176201000229 张腾飞 369 75.809 拟录取
106176201000387 何欣宇 357 75.427 拟录取
106176201000343 吕委航 382 76.336 拟录取
106176201000261 陈行 362 75.882 拟录取
106176201000368 彭坤 394 76.764 拟录取
106176201000150 王坤鹏 375 76.500 拟录取
106176201000434 鲁婧雯 391 76.827 拟录取
106176201000095 唐嘉文 410 76.773 拟录取
106176201000462 赵晋川 376 77.464 拟录取
106176201000277 马雨蒙 351 77.373 拟录取
106176201000346 金山 369 78.036 拟录取
106176201000156 李东远 377 77.836 拟录取
106176201000058 喻满 392 79.155 拟录取
106176201000463 何泓志 367 79.018 拟录取
106176201000356 尹琪淋 374 80.491 拟录取
106176201000490 曾杰 391 80.145 拟录取
106176201000163 张君彤 396 81.918 拟录取
106176201000563 税雨欣 371 81.464 拟录取
同等学力加试 拟录取情况
录取成绩 拟录取结果
081000信息与通信工程
106176201000487 陈俊豪 391 84.055 拟录取
重庆邮电大学2026年硕士研究生招生复试成绩及拟录取情况表
拟录取院系：001通信与信息工程学院 当前类别：全国统考·学术学位·全日制 【共 12 页 第 1 页】
拟录取专业 考生编号 考生姓名
初试
总分
享受
加分
复试成绩
口语听力 面试 笔试 政治理论 复试总分 科目1 科目2 批次 排名 专项计划
17.4 85.8 79 182.200 1 24 无
16.4 85.6 85 187.000 1 25 无
15.6 89.8 50 155.400 1 26 无
14.8 81.4 72 168.200 1 27 无
14.9 86 70 170.900 1 28 无
13.8 81.2 76 171.000 1 29 无
18 79.8 64 161.800 1 30 无
17.6 88.4 71 177.000 1 31 无
16 81.8 86 183.800 1 32 无
17.8 88 73 178.800 1 33 无
17.4 85.4 67 169.800 1 34 无
16.2 83.4 63 162.600 1 35 无
14 77 73 164.000 1 36 无
17.2 87.8 69 174.000 1 37 无
13 75.4 70 158.400 1 38 无
15.2 78.8 67 161.000 1 39 无
18.2 77.8 85 181.000 1 40 无
16.6 82.6 58 157.200 1 41 无
17.2 89 61 167.200 1 42 无
16.6 83.6 70 170.200 1 43 无
16.4 80.8 73 170.200 1 44 无
17.2 87 60 164.200 1 45 无
15.6 77.6 73 166.200 1 46 无
106176201000307 李丽 342 71.518 拟录取
106176201000067 王鸿铭 337 71.473 拟录取
106176201000383 庹芮 331 71.782 拟录取
106176201000218 徐兴乐 330 71.682 拟录取
106176201000366 王梦渝 362 71.927 拟录取
106176201000542 熊瑞 339 71.900 拟录取
106176201000290 罗婷玥 354 71.991 拟录取
106176201000373 宋正鑫 308 71.936 拟录取
106176201000365 李岩 327 72.245 拟录取
106176201000212 郭嘉诚 362 72.200 拟录取
106176201000342 潘宇轩 354 72.355 拟录取
106176201000213 王嘉欣 350 72.273 拟录取
106176201000222 王奕达 319 72.536 拟录取
106176201000214 杨婉婷 339 72.491 拟录取
106176201000352 郭思敏 325 72.727 拟录取
106176201000278 刘念 308 72.573 拟录取
106176201000105 王宇 344 73.264 拟录取
106176201000139 徐文秀 361 72.873 拟录取
106176201000206 黄枫博 357 73.927 拟录取
106176201000467 贾月 348 73.641 拟录取
106176201000535 周延胜 321 74.600 拟录取
106176201000357 蒋婉莹 390 74.318 拟录取
同等学力加试 拟录取情况
录取成绩 拟录取结果
081000信息与通信工程
106176201000361 刘垠宏 332 74.609 拟录取
重庆邮电大学2026年硕士研究生招生复试成绩及拟录取情况表
拟录取院系：001通信与信息工程学院 当前类别：全国统考·学术学位·全日制 【共 12 页 第 2 页】
拟录取专业 考生编号 考生姓名
初试
总分
享受
加分
复试成绩
口语听力 面试 笔试 政治理论 复试总分 科目1 科目2 批次 排名 专项计划
16.6 85.8 47 149.400 1 47 无
15.4 82.2 65 162.600 1 48 无
15 78.6 64 157.600 1 49 无
16.2 77 60 153.200 1 50 无
17.2 86.4 58 161.600 1 51 无
14.4 72.8 76 163.200 1 52 无
16.2 80.2 60 156.400 1 53 无
14.6 83.4 67 165.000 1 54 无
15.6 87.4 47 150.000 1 55 无
17.2 82.2 76 175.400 1 56 无
16 82.4 73 171.400 1 57 无
15.2 76.2 68 159.400 1 58 无
13.6 79 63 155.600 1 59 无
15.6 78 61 154.600 1 60 无
14.6 83.8 63 161.400 1 61 无
17.8 88 52 157.800 1 62 无
17.8 90.4 59 167.200 1 63 无
17.6 88 47 152.600 1 64 无
14.8 77.8 70 162.600 1 65 无
16.8 88.2 58 163.000 1 66 无
18 85.8 68 171.800 1 67 无
14.9 75 72 161.900 1 68 无
14.4 75.6 67 157.000 1 69 无
106176201000098 张琳 331 69.895 拟录取
106176201000191 卓斌波 342 69.882 拟录取
106176201000367 徐远智 330 70.045 拟录取
106176201000141 杨旭 310 70.045 拟录取
106176201000331 谭杰文 354 70.082 拟录取
106176201000230 侯玉欣 331 70.055 拟录取
106176201000283 吴鑫琦 343 70.164 拟录取
106176201000477 顾郝文 321 70.100 拟录取
106176201000418 吕林鸿 351 70.236 拟录取
106176201000262 刘玉冬 335 70.182 拟录取
106176201000294 唐俊杰 341 70.327 拟录取
106176201000510 黄璇 349 70.264 拟录取
106176201000154 刘旭 306 70.464 拟录取
106176201000143 李星杨 314 70.355 拟录取
106176201000496 李星雨 330 70.500 拟录取
106176201000051 张新伟 364 70.491 拟录取
106176201000219 孙旭博 335 70.591 拟录取
106176201000231 靳紫博 350 70.545 拟录取
106176201000227 刘博远 361 70.918 拟录取
106176201000360 王彤 340 70.727 拟录取
106176201000333 张百涛 341 71.055 拟录取
106176201000258 白玉成 352 71.018 拟录取
同等学力加试 拟录取情况
录取成绩 拟录取结果
081000信息与通信工程
106176201000431 王宇航 372 71.155 拟录取
重庆邮电大学2026年硕士研究生招生复试成绩及拟录取情况表
拟录取院系：001通信与信息工程学院 当前类别：全国统考·学术学位·全日制 【共 12 页 第 3 页】
拟录取专业 考生编号 考生姓名
初试
总分
享受
加分
复试成绩
口语听力 面试 笔试 政治理论 复试总分 科目1 科目2 批次 排名 专项计划
15.4 77.6 71 164.000 1 70 无
17 87.2 68 172.200 1 71 无
16 79 66 161.000 1 72 无
18 81.6 62 161.600 1 73 无
14.8 79.8 78 172.600 1 74 无
15 84.4 63 162.400 1 75 无
17.2 83 65 165.200 1 76 无
15 81.6 69 165.600 1 77 无
16.6 84 61 161.600 1 78 无
15.8 79.4 65 160.200 1 79 无
16 84.4 58 158.400 1 80 无
16.4 86.6 66 169.000 1 81 无
18 87 64 169.000 1 82 无
16.4 83.4 65 164.800 1 83 无
15.2 82 62 159.200 1 84 无
17.6 85.4 57 160.000 1 85 无
18 87.8 44 149.800 1 86 无
15.6 83.6 67 166.200 1 87 无
17.2 86.2 50 153.400 1 88 无
17 85 54 156.000 1 89 无
17.4 85.6 49 152.000 1 90 无
19 84.2 50 153.200 1 91 无
18.2 89.6 57 164.800 1 92 无
081000信息与通信工程
106176201000002 朱华丽 338 68.618 拟录取
106176201000349 邓子墨 311 68.555 拟录取
106176201000148 金硕 334 68.855 拟录取
106176201000308 雷佳仪 342 68.745 拟录取
106176201000550 何金涛 313 69.073 拟录取
106176201000348 秦滟 341 68.964 拟录取
106176201000286 刘嘉静 328 69.164 拟录取
106176201000319 廖方秀 351 69.145 拟录取
106176201000209 史秦欣 319 69.355 拟录取
106176201000375 程冠瑾 331 69.282 拟录取
106176201000324 奠尚思 310 69.409 拟录取
106176201000489 田野 310 69.409 拟录取
106176201000558 李廷涛 331 69.509 拟录取
106176201000221 王雪娇 335 69.500 拟录取
106176201000523 陈丛威 319 69.536 拟录取
106176201000461 周玉朋 328 69.527 拟录取
106176201000466 唐诚 327 69.609 拟录取
106176201000068 李博文 320 69.545 拟录取
106176201000035 方泽睿 330 69.727 拟录取
106176201000478 张永龙 305 69.727 拟录取
106176201000369 罗宏利 307 69.836 拟录取
106176201000228 张博文 332 69.791 拟录取
同等学力加试 拟录取情况
录取成绩 拟录取结果
106176201000223 闫遵 326 69.873 拟录取
重庆邮电大学2026年硕士研究生招生复试成绩及拟录取情况表
拟录取院系：001通信与信息工程学院 当前类别：全国统考·学术学位·全日制 【共 12 页 第 4 页】
拟录取专业 考生编号 考生姓名
初试
总分
享受
加分
复试成绩
口语听力 面试 笔试 政治理论 复试总分 科目1 科目2 批次 排名 专项计划
16.8 84 64 164.800 1 93 无
14.2 78 57 149.200 1 94 无
14.6 73.8 65 153.400 1 95 无
18 88.2 70 176.200 1 96 无
16.2 76.6 55 147.800 1 97 无
16 77.8 62 155.800 1 98 无
15.6 79.6 65 160.200 1 99 无
14.8 80.6 42 137.400 1 100 无
15.8 83 73 171.800 1 101 无
16.6 82.2 49 147.800 1 102 无
15.8 81.4 63 160.200 1 103 无
17.4 82.4 51 150.800 1 104 无
15.8 79.6 51 146.400 1 105 无
17.4 80.4 58 155.800 1 106 无
13.8 78.6 58 150.400 1 107 无
17.8 87.2 52 157.000 1 108 无
13.2 80.2 61 154.400 1 109 无
15.6 81.2 59 155.800 1 110 无
15.4 76.6 64 156.000 1 111 无
16.4 84.2 48 148.600 1 112 无
14.2 73 69 156.200 1 113 无
15.6 79.4 60 155.000 1 114 无
16.2 87.6 56 159.800 1 115 无
106176201000211 侯明轩 314 66.627 拟录取
106176201000449 谢庥泉 303 66.618 拟录取
106176201000543 唐鑫 330 66.773 拟录取
106176201000513 韩竣羽 312 66.700 拟录取
106176201000493 陈春松 316 67.009 拟录取
106176201000494 雷跞爻 315 66.955 拟录取
106176201000495 刘泽轩 315 67.182 拟录取
106176201000299 陈金杰 320 67.091 拟录取
106176201000042 薄慧桢 318 67.209 拟录取
106176201000410 赵渝成 330 67.182 拟录取
106176201000217 柴芊菡 332 67.473 拟录取
106176201000025 曹梦华 341 67.373 拟录取
106176201000347 曹俊齐 342 67.791 拟录取
106176201000444 潘纯毅 313 67.709 拟录取
106176201000274 高佳鑫 367 67.927 拟录取
106176201000350 应科 288 67.845 拟录取
106176201000127 彭国宏 329 68.309 拟录取
106176201000182 王文静 319 68.309 拟录取
106176201000499 徐言 284 68.445 拟录取
106176201000469 罗康哲 348 68.391 拟录取
106176201000539 肖永青 346 68.509 拟录取
106176201000384 赵福松 336 68.464 拟录取
同等学力加试 拟录取情况
录取成绩 拟录取结果
081000信息与通信工程
106176201000026 马艺佳 311 68.555 拟录取
重庆邮电大学2026年硕士研究生招生复试成绩及拟录取情况表
拟录取院系：001通信与信息工程学院 当前类别：全国统考·学术学位·全日制 【共 12 页 第 5 页】
拟录取专业 考生编号 考生姓名
初试
总分
享受
加分
复试成绩
口语听力 面试 笔试 政治理论 复试总分 科目1 科目2 批次 排名 专项计划
14 82.4 57 153.400 1 116 无
16.4 81.4 51 148.800 1 117 无
17 81.4 45 143.400 1 118 无
15 78.4 47 140.400 1 119 无
15.6 77.8 45 138.400 1 120 无
16.2 85 47 148.200 1 121 无
14.8 82.6 35 132.400 1 122 无
14.2 77 67 158.200 1 123 无
16.8 82.2 59 158.000 1 124 无
16.4 81.8 49 147.200 1 125 无
15.6 81.8 51 148.400 1 126 无
14.6 74.8 72 161.400 1 127 无
16.6 82.4 45 144.000 1 128 无
16 77.6 53 146.600 1 129 无
15 79 49 143.000 1 130 无
16.4 84 50 150.400 1 131 无
15.6 74.4 61 151.000 1 132 无
14.4 79.6 56 150.000 1 133 无
15.6 78.8 52 146.400 1 134 无
16 82.8 46 144.800 1 135 无
14.1 80.2 53 147.300 1 136 无
14.2 71 46 131.200 1 137 无
13.4 75.4 66 154.800 1 138 无
106176201000172 张家超 349 64.718 拟录取
106176201000561 邵明江 295 64.682 拟录取
106176201000168 杨佳超 319 64.809 拟录取
106176201000482 冯仁杰 313 64.777 拟录取
106176201000005 付佳鑫 308 64.891 拟录取
106176201000131 王意娜 316 64.873 拟录取
106176201000224 马松山 309 65.082 拟录取
106176201000303 李俊江 306 64.918 拟录取
106176201000389 潘年铸 318 65.118 拟录取
106176201000492 张坤 326 65.100 拟录取
106176201000578 王馨笛 289 65.582 拟录取
106176201000497 姚懿珈 328 65.527 拟录取
106176201000196 尹晶晶 322 65.655 拟录取
106176201000378 陈勇林 319 65.627 拟录取
106176201000476 龚桐 299 65.855 拟录取
106176201000325 吴雨宸 299 65.809 拟录取
106176201000302 罗名顺 323 65.982 拟录取
106176201000491 伍元杰 358 65.891 拟录取
106176201000108 洪磊 343 66.209 拟录取
106176201000184 张承娇 347 66.155 拟录取
106176201000362 周光磊 325 66.318 拟录取
106176201000245 卞守智 337 66.291 拟录取
同等学力加试 拟录取情况
录取成绩 拟录取结果
081000信息与通信工程
106176201000557 李志超 316 66.464 拟录取
重庆邮电大学2026年硕士研究生招生复试成绩及拟录取情况表
拟录取院系：001通信与信息工程学院 当前类别：全国统考·学术学位·全日制 【共 12 页 第 6 页】
拟录取专业 考生编号 考生姓名
初试
总分
享受
加分
复试成绩
口语听力 面试 笔试 政治理论 复试总分 科目1 科目2 批次 排名 专项计划
17.2 85.2 59 161.400 1 139 无
14.8 70.6 46 131.400 1 140 无
18.2 92 39 149.200 1 141 无
16 79.6 35 130.600 1 142 无
17.6 74 72 163.600 1 143 无
16.6 80.6 61 158.200 1 144 无
15.4 77.2 61 153.600 1 145 无
16.7 78.4 47 142.100 1 146 无
15.6 72.4 58 146.000 1 147 无
15.4 81.4 52 148.800 1 148 无
16.4 77.2 59 152.600 1 149 无
15.4 83.2 51 149.600 1 150 无
15.2 79.4 44 138.600 1 151 无
15.8 80.4 49 145.200 1 152 无
15.4 81.6 38 135.000 1 153 无
15.2 81.8 36 133.000 1 154 无
15 79 50 144.000 1 155 无
15.2 71.8 55 142.000 1 156 无
13.8 69.4 57 140.200 1 157 无
16.8 79.4 50 146.200 1 158 无
17 83.6 50 150.600 1 159 无
13.6 72.8 47 133.400 1 160 无
15 79.8 43 137.800 1 161 无
106176201000165 张钰鹏 326 62.918 拟录取
106176201000517 段奕帆 314 62.718 拟录取
106176201000287 孙秀莉 297 62.927 拟录取
106176201000408 付宇森 287 62.927 拟录取
106176201000320 韦海康 309 63.173 拟录取
106176201000415 王文 313 63.164 拟录取
106176201000354 方雷 332 63.427 拟录取
106176201000092 沈椿杉 306 63.327 拟录取
106176201000114 曹文海 306 63.600 拟录取
106176201000033 宋盼 328 63.482 拟录取
106176201000147 张祖昊 298 63.800 拟录取
106176201000514 王星 321 63.600 拟录取
106176201000327 童昊 302 64.018 拟录取
106176201000460 冯正阳 293 63.982 拟录取
106176201000385 周红钥 318 64.095 拟录取
106176201000453 周琛 309 64.082 拟录取
106176201000533 鲍珈妍 282 64.155 拟录取
106176201000062 李志 292 64.109 拟录取
106176201000189 张珂鸣 347 64.382 拟录取
106176201000006 安绍文 271 64.282 拟录取
106176201000175 杨宝钧 348 64.664 拟录取
106176201000280 汪子豪 306 64.509 拟录取
同等学力加试 拟录取情况
录取成绩 拟录取结果
081000信息与通信工程
106176201000363 李宸祥 280 64.682 拟录取
重庆邮电大学2026年硕士研究生招生复试成绩及拟录取情况表
拟录取院系：001通信与信息工程学院 当前类别：全国统考·学术学位·全日制 【共 12 页 第 7 页】
拟录取专业 考生编号 考生姓名
初试
总分
享受
加分
复试成绩
口语听力 面试 笔试 政治理论 复试总分 科目1 科目2 批次 排名 专项计划
15.2 86.4 47 148.600 1 162 无
15.6 83.4 35 134.000 1 163 无
16.6 81.8 36 134.400 1 164 无
12.8 72.4 50 135.200 1 165 无
13.6 68.2 60 141.800 1 166 无
17.4 86.2 35 138.600 1 167 无
16.1 77.2 46 139.300 1 168 无
12.2 66.2 35 113.400 1 169 无
13.6 65.4 48 127.000 1 170 无
15.6 83.2 42 140.800 1 171 无
16.6 85 51 152.600 1 172 无
14.4 70.2 40 124.600 1 173 无
16.2 74 44 134.200 1 174 无
17 85.2 38 140.200 1 175 无
16.4 82 39 137.400 1 176 无
14.8 74.8 37 126.600 1 177 无
13.4 75 47 135.400 1 178 无
14 72 49 135.000 1 179 无
14.2 75.4 54 143.600 1 180 无
13.2 78.8 44 136.000 1 181 无
14.8 78.8 41 134.600 1 182 无
15.8 80.6 37 133.400 1 183 无
16.2 84.6 31 131.800 1 184 无
106176201000433 罗梓珂 310 61.318 拟录取
106176201000472 吴启尧 313 61.255 拟录取
106176201000257 宋书弘 306 61.509 拟录取
106176201000329 马富文 309 61.491 拟录取
106176201000210 杨成龙 309 61.582 拟录取
106176201000087 谢健锋 289 61.536 拟录取
106176201000238 郭帅琦 329 61.673 拟录取
106176201000276 梁斯远 309 61.673 拟录取
106176201000465 陈荣杰 299 61.764 拟录取
106176201000386 刘念 305 61.727 拟录取
106176201000359 王子昊 335 61.818 拟录取
106176201000149 滕如阔 313 61.800 拟录取
106176201000457 李圆春 301 62.100 拟录取
106176201000321 顾嘉 272 61.882 拟录取
106176201000195 李文全 366 62.373 拟录取
106176201000053 贺露萍 333 62.164 拟录取
106176201000344 鲍星宇 310 62.500 拟录取
106176201000041 朱恩慧 308 62.459 拟录取
106176201000097 张舒怡 318 62.527 拟录取
106176201000110 王齐 303 62.527 拟录取
106176201000151 陈欣渝 322 62.655 拟录取
106176201000447 金玉婷 321 62.645 拟录取
同等学力加试 拟录取情况
录取成绩 拟录取结果
081000信息与通信工程
106176201000392 谭力华 289 62.673 拟录取
重庆邮电大学2026年硕士研究生招生复试成绩及拟录取情况表
拟录取院系：001通信与信息工程学院 当前类别：全国统考·学术学位·全日制 【共 12 页 第 8 页】
拟录取专业 考生编号 考生姓名
初试
总分
享受
加分
复试成绩
口语听力 面试 笔试 政治理论 复试总分 科目1 科目2 批次 排名 专项计划
14.4 84.8 40 139.200 1 185 无
14.2 77.6 42 133.800 1 186 无
15.4 68 37 120.400 1 187 无
14.8 77.8 35 127.600 1 188 无
14 79.6 35 128.600 1 189 无
15.2 81.8 35 132.000 1 190 无
16.2 80 43 139.200 1 191 无
15.8 78.8 50 144.600 1 192 无
16 72.2 43 131.200 1 193 无
14.4 77 39 130.400 1 194 无
16.4 78.8 36 131.200 1 195 无
12.6 69.6 49 131.200 1 196 无
13.8 73.4 52 139.200 1 197 无
14.2 69.8 38 122.000 1 198 无
13.8 77 36 126.800 1 199 无
13.8 74.8 43 131.600 1 200 无
15 74.2 41 130.200 1 201 无
15.6 82.8 35 133.400 1 202 无
15.6 78.6 36 130.200 1 203 无
15 76 48 139.000 1 204 无
16.4 78.8 37 132.200 1 205 无
15.6 76.4 39 131.000 1 206 无
14.8 80.6 35 130.400 1 207 无
106176201000560 邓旭同 279 57.673 拟录取
106176201000419 张宝 280 57.636 拟录取
106176201000265 冯采轩 276 59.191 拟录取
106176201000355 李泓兵 284 58.445 拟录取
106176201000541 黄子剑 292 59.518 拟录取
106176201000519 曾志红 298 59.391 拟录取
106176201000008 丁鑫豪 299 59.809 拟录取
106176201000264 江扬帆 302 59.791 拟录取
106176201000047 刘国栋 323 60.027 拟录取
106176201000049 李飞宇 310 59.818 拟录取
106176201000034 康云雷 304 60.218 拟录取
106176201000237 段爽 285 60.136 拟录取
106176201000253 张世豪 308 60.436 拟录取
106176201000160 徐芊 306 60.418 拟录取
106176201000370 张陶言 279 60.764 拟录取
106176201000142 齐彪 307 60.518 拟录取
106176201000032 刘文豪 309 60.900 拟录取
106176201000059 魏泽远 292 60.836 拟录取
106176201000001 窦琪军 321 61.100 拟录取
106176201000004 李豪 317 60.927 拟录取
106176201000024 张榆阔 308 61.209 拟录取
106176201000174 翟坤龙 338 61.164 拟录取
同等学力加试 拟录取情况
录取成绩 拟录取结果
081000信息与通信工程
106176201000450 张毅 296 61.236 拟录取
重庆邮电大学2026年硕士研究生招生复试成绩及拟录取情况表
拟录取院系：001通信与信息工程学院 当前类别：全国统考·学术学位·全日制 【共 12 页 第 9 页】
拟录取专业 考生编号 考生姓名
初试
总分
享受
加分
复试成绩
口语听力 面试 笔试 政治理论 复试总分 科目1 科目2 批次 排名 专项计划
14.9 73.8 31 119.700 1 208 无
12.2 65.4 36 113.600 1 209 无
17.2 82 32 131.200 1 210 无
13.2 72.6 35 120.800 1 211 无
15.8 77 32 124.800 1 212 无
12.8 68.6 38 119.400 1 213 无
13.6 71.8 35 120.400 1 214 无
14.2 75.2 30 119.400 1 215 无
13.6 67.6 31 112.200 1 216 无
13.6 69.4 30 113.000 1 217 无
12.6 67.8 31 111.400 1 218 无
13 76.4 27 116.400 1 * 无
16.4 83 25 124.400 1 * 无
16.2 79.8 26 122.000 1 * 无
17.2 80.4 22 119.600 1 * 无
14 73.6 29 116.600 1 * 无
18.6 82.4 27 128.000 1 * 无
16.2 79.6 18 113.800 1 * 无
16 76.6 29 121.600 1 * 无
14.8 76 21 111.800 1 * 无
16.8 83.8 18 118.600 1 * 无
17.8 90.8 8 116.600 1 * 无
13.6 75.6 23 112.200 1 * 无
106176201000452 王* 292 55.700 复试不合格
106176201000293 郑* 301 55.600 复试不合格
106176201000232 张* 307 56.109 复试不合格
106176201000236 任* 288 55.755 复试不合格
106176201000194 张* 314 57.264 复试不合格
106176201000170 国* 294 57.036 复试不合格
106176201000129 李* 320 58.500 复试不合格
106176201000454 尹* 283 57.391 复试不合格
106176201000052 何* 331 60.827 复试不合格
106176201000397 汤* 328 59.982 复试不合格
106176201000407 唐* 359 62.355 复试不合格
106176201000358 汪* 336 61.873 复试不合格
106176201000135 曾宪楠 277 53.382 拟录取
106176201000255 张鹏威 275 52.818 拟录取
106176201000451 刘洋 279 55.036 拟录取
106176201000012 张一哲 282 53.700 拟录取
106176201000330 林世玲 287 55.836 拟录取
106176201000528 王煜攀 284 55.764 拟录取
106176201000132 徐智毅 290 56.455 拟录取
106176201000183 李好奕 276 55.964 拟录取
106176201000310 王斌 315 57.318 拟录取
106176201000084 李浩 275 57.318 拟录取
同等学力加试 拟录取情况
录取成绩 拟录取结果
081000信息与通信工程
106176201000273 张刘芳 302 57.405 拟录取
重庆邮电大学2026年硕士研究生招生复试成绩及拟录取情况表
拟录取院系：001通信与信息工程学院 当前类别：全国统考·学术学位·全日制 【共 12 页 第 10 页】
拟录取专业 考生编号 考生姓名
初试
总分
享受
加分
复试成绩
口语听力 面试 笔试 政治理论 复试总分 科目1 科目2 批次 排名 专项计划
15.2 79.2 18 112.400 1 * 无
14.6 78.6 18 111.200 1 * 无
17.8 72.4 24 114.200 1 * 无
15.6 74 29 118.600 1 * 无
16 80.4 20 116.400 1 * 无
16 80.6 14 110.600 1 * 无
13 71 25 109.000 1 * 无
15.4 68.4 18 101.800 1 * 无
14 70.4 24 108.400 1 * 无
15.8 75.6 16 107.400 1 * 无
13.6 73.6 16 103.200 1 * 无
16 72.8 14 102.800 1 * 无
13.4 74.6 9 97.000 1 * 无
14.8 80.6 7 102.400 1 * 无
12.6 73 15 100.600 1 * 无
13.2 69.4 14 96.600 1 * 无
14.4 74.8 11 100.200 1 * 无
15.2 67.8 18 101.000 1 * 无
14.8 76.6 8 99.400 1 * 无
13.2 64.4 18 95.600 1 * 无
14 65 13 92.000 1 * 无
12.6 65.6 0 78.200 1 * 无
0 0 36 36.000 1 * 无
106176201000101 张* 271 44.873 复试不合格
106176201000432 曹* 300 38.182 复试不合格
106176201000275 汪* 278 49.527 复试不合格
106176201000306 黄* 278 48.709 复试不合格
106176201000198 王* 270 49.955 复试不合格
106176201000013 于* 272 49.791 复试不合格
106176201000007 周* 281 50.055 复试不合格
106176201000235 仇* 272 49.973 复试不合格
106176201000437 刘* 279 51.173 复试不合格
106176201000443 冯* 272 50.064 复试不合格
106176201000566 李* 280 51.364 复试不合格
106176201000040 辛* 292 51.245 复试不合格
106176201000100 王* 275 51.909 复试不合格
106176201000479 颜* 282 51.655 复试不合格
106176201000537 李* 302 53.336 复试不合格
106176201000116 方* 282 52.836 复试不合格
106176201000022 王* 290 54.136 复试不合格
106176201000164 李* 292 53.973 复试不合格
106176201000111 杨* 274 54.355 复试不合格
106176201000376 余* 277 54.155 复试不合格
106176201000039 冯* 300 55.273 复试不合格
106176201000547 鄢* 285 54.455 复试不合格
同等学力加试 拟录取情况
录取成绩 拟录取结果
081000信息与通信工程
106176201000481 郑* 299 55.445 复试不合格
重庆邮电大学2026年硕士研究生招生复试成绩及拟录取情况表
拟录取院系：001通信与信息工程学院 当前类别：全国统考·学术学位·全日制 【共 12 页 第 11 页】
拟录取专业 考生编号 考生姓名
初试
总分
享受
加分
复试成绩
口语听力 面试 笔试 政治理论 复试总分 科目1 科目2 批次 排名 专项计划
0 0 21 21.000 1 * 无
同等学力加试 拟录取情况
录取成绩 拟录取结果
081000信息与通信工程 106176201000571 谢* 280 32.773 复试不合格
重庆邮电大学2026年硕士研究生招生复试成绩及拟录取情况表
拟录取院系：001通信与信息工程学院 当前类别：全国统考·学术学位·全日制 【共 12 页 第 12 页】
拟录取专业 考生编号 考生姓名
初试
总分
享受
加分
复试成绩
口语听力 面试 笔试 政治理论 复试总分 科目1 科目2 批次 排名 专项计划
18.6 89 90 197.600 1 1 无
14.4 81.2 79 174.600 1 2 无
17.8 89 71 177.800 1 3 无
18.4 88.6 83 190.000 1 4 无
14.2 76.2 85 175.400 1 5 无
18.4 87 71 176.400 1 6 无
15.4 87 84 186.400 1 7 无
16.4 83 81 180.400 1 8 无
17 84.8 87 188.800 1 9 无
18.2 82 88 188.200 1 10 无
17 85.2 75 177.200 1 11 无
16.4 83.4 80 179.800 1 12 无
15.6 84.8 73 173.400 1 13 无
17.6 85.8 74 177.400 1 14 无
15.4 79.6 72 167.000 1 15 无
16.6 82 67 165.600 1 16 无
17.4 87.2 85 189.600 1 17 无
17 85 78 180.000 1 18 无
17.4 83.6 70 171.000 1 19 无
18.2 87.6 71 176.800 1 20 无
15 82.4 82 179.400 1 21 无
17.8 80.2 79 177.000 1 22 无
16.4 84.2 76 176.600 1 23 无
106176202002697 辜湘辉 326 72.827 拟录取
106176202002645 宋梦瑶 326 72.736 拟录取
106176202002769 李文茜 331 73.282 拟录取
106176202002794 熊鑫 324 73.173 拟录取
106176202002748 赵恒正 327 73.609 拟录取
106176202002859 李志喜 347 73.564 拟录取
106176202002603 于楚 368 74.436 拟录取
106176202002678 黄子豪 310 74.091 拟录取
106176202002777 蒋秀英 344 74.718 拟录取
106176202002850 王麒钧 366 74.555 拟录取
106176202002576 廖振宇 344 75.264 拟录取
106176202002739 熊健霖 355 74.909 拟录取
106176202002804 杜云洋 336 76.373 拟录取
106176202002736 曾熙成 360 76.273 拟录取
106176202002765 郑扬 368 77.800 拟录取
106176202002594 刘逸杰 338 76.709 拟录取
106176202002824 喻婷 380 78.091 拟录取
106176202002759 龙嘉鑫 355 77.864 拟录取
106176202002531 王彤 354 78.582 拟录取
106176202002591 何佳烨 384 78.264 拟录取
106176202002593 丁浩翔 401 79.782 拟录取
106176202002758 王业熠 390 79.409 拟录取
同等学力加试 拟录取情况
录取成绩 拟录取结果
081200计算机科学与技术
106176202002762 付志诚 377 82.609 拟录取
重庆邮电大学2026年硕士研究生招生复试成绩及拟录取情况表
拟录取院系：002计算机科学与技术学院 当前类别：全国统考·学术学位·全日制 【共 7 页 第 1 页】
拟录取专业 考生编号 考生姓名
初试
总分
享受
加分
复试成绩
口语听力 面试 笔试 政治理论 复试总分 科目1 科目2 批次 排名 专项计划
15.8 86 75 176.800 1 24 无
16.4 82 76 174.400 1 25 无
16.8 86.8 65 168.600 1 26 无
14.2 72.4 72 158.600 1 27 无
15.2 85.6 75 175.800 1 28 无
14.2 78.2 71 163.400 1 29 无
14.8 79.4 78 172.200 1 30 无
17.2 88 72 177.200 1 31 无
14.6 82 62 158.600 1 32 无
17.6 87 71 175.600 1 33 无
17.4 84 60 161.400 1 34 无
16.4 84.2 73 173.600 1 35 无
16 80.2 77 173.200 1 36 无
16.4 83 66 165.400 1 37 无
14.6 82.4 64 161.000 1 38 无
16.2 79.2 67 162.400 1 39 无
15.4 76.6 72 164.000 1 40 无
15 82 69 166.000 1 41 无
15.2 81 54 150.200 1 42 无
16.4 80.8 59 156.200 1 43 无
14 81.8 71 166.800 1 44 无
15 79.8 68 162.800 1 45 无
15.4 82.4 62 159.800 1 46 无
106176202002587 陶睿旸 317 68.700 拟录取
106176202002877 江宇杰 322 68.518 拟录取
106176202002738 聂刘颖 337 69.200 拟录取
106176202002599 李伟 312 69.109 拟录取
106176202002582 王华杰 318 69.527 拟录取
106176202002776 卢宇煊 352 69.336 拟录取
106176202002537 何宇健 332 70.109 拟录取
106176202002567 何路为 324 69.673 拟录取
106176202002622 冯心宇 330 70.591 拟录取
106176202002676 杨长龙 338 70.391 拟录取
106176202002831 彭科复 314 70.855 拟录取
106176202002787 刘嘉梁 314 70.764 拟录取
106176202002867 唐焕焕 311 71.009 拟录取
106176202002754 方裕民 343 70.982 拟录取
106176202002868 简一凡 313 71.573 拟录取
106176202002772 余程晨 353 71.345 拟录取
106176202002543 王新龙 345 71.636 拟录取
106176202002770 徐子浩 325 71.636 拟录取
106176202002544 颜钊 361 72.145 拟录取
106176202002853 雍智伟 320 71.955 拟录取
106176202002615 刘程诚 329 72.536 拟录取
106176202002746 倪兴 339 72.218 拟录取
同等学力加试 拟录取情况
录取成绩 拟录取结果
081200计算机科学与技术
106176202002761 张涛 325 72.682 拟录取
重庆邮电大学2026年硕士研究生招生复试成绩及拟录取情况表
拟录取院系：002计算机科学与技术学院 当前类别：全国统考·学术学位·全日制 【共 7 页 第 2 页】
拟录取专业 考生编号 考生姓名
初试
总分
享受
加分
复试成绩
口语听力 面试 笔试 政治理论 复试总分 科目1 科目2 批次 排名 专项计划
15.8 88 70 173.800 1 47 无
15.6 79 57 151.600 1 48 无
16 81.4 66 163.400 1 49 无
14 82.6 72 168.600 1 50 无
13.6 76.2 67 156.800 1 51 无
17.4 83.6 48 149.000 1 52 无
17.2 83.2 50 150.400 1 53 无
16.6 78.2 72 166.800 1 54 无
15.4 80.6 44 140.000 1 55 无
15.8 81 55 151.800 1 56 无
15 83.4 60 158.400 1 57 无
15.8 83.8 46 145.600 1 58 无
16.8 81.4 39 137.200 1 59 无
12.2 74 68 154.200 1 60 无
14.6 79.2 58 151.800 1 61 无
17.8 84.4 57 159.200 1 62 无
16.4 81.2 54 151.600 1 63 无
16.6 83.4 61 161.000 1 64 无
16.2 83.6 46 145.800 1 65 无
16.4 80.6 58 155.000 1 66 无
16.6 82 51 149.600 1 67 无
15.2 82.4 54 151.600 1 68 无
18.4 83.8 41 143.200 1 69 无
106176202002885 李佳阳 307 65.155 拟录取
106176202002764 谈佳 326 65.145 拟录取
106176202002890 杨婷 302 65.427 拟录取
106176202002827 石剑羽 313 65.300 拟录取
106176202002889 张丹 289 65.491 拟录取
106176202002747 胡卉森 323 65.436 拟录取
106176202002768 唐晋玲 300 66.182 拟录取
106176202002742 曾磊 316 66.055 拟录取
106176202002699 彭浪 313 66.345 拟录取
106176202002627 杨涛 318 66.300 拟录取
106176202002630 陈岐玮 336 66.691 拟录取
106176202002848 杨朋雨 353 66.482 拟录取
106176202002717 李卓霖 323 66.800 拟录取
106176202002618 唐震宇 307 66.700 拟录取
106176202002590 蒋浩枫 294 67.309 拟录取
106176202002740 谭圣烊 353 67.118 拟录取
106176202002964 马睿洋 339 67.764 拟录取
106176202002608 黄双双 333 67.482 拟录取
106176202002793 周坤 298 68.118 拟录取
106176202002944 麻睿 324 68.036 拟录取
106176202002602 张鹏宇 340 68.455 拟录取
106176202002726 李治熠 312 68.336 拟录取
同等学力加试 拟录取情况
录取成绩 拟录取结果
081200计算机科学与技术
106176202002903 艾聪 290 68.500 拟录取
重庆邮电大学2026年硕士研究生招生复试成绩及拟录取情况表
拟录取院系：002计算机科学与技术学院 当前类别：全国统考·学术学位·全日制 【共 7 页 第 3 页】
拟录取专业 考生编号 考生姓名
初试
总分
享受
加分
复试成绩
口语听力 面试 笔试 政治理论 复试总分 科目1 科目2 批次 排名 专项计划
15.6 77.4 51 144.000 1 70 无
13.4 78 57 148.400 1 71 无
14.6 82 46 142.600 1 72 无
16.4 85.6 46 148.000 1 73 无
15 77.2 62 154.200 1 74 无
17 81 60 158.000 1 75 无
14.4 71.2 70 155.600 1 76 无
17.2 82.2 52 151.400 1 77 无
14.6 79.6 53 147.200 1 78 无
16.4 82.6 42 141.000 1 79 无
14.8 79.2 59 153.000 1 80 无
16 78.6 51 145.600 1 81 无
15.6 80.6 37 133.200 1 82 无
16.6 81.4 55 153.000 1 83 无
15.8 80 38 133.800 1 84 无
17.2 83.2 50 150.400 1 85 无
15 80 45 140.000 1 86 无
14.6 76.8 51 142.400 1 87 无
15.2 78 53 146.200 1 88 无
16.6 83.2 43 142.800 1 89 无
16.4 76.4 46 138.800 1 90 无
13.8 73.2 50 137.000 1 91 无
14.6 79.4 48 142.000 1 92 无
106176202002807 苏俊侨 304 61.536 拟录取
106176202002568 杨朋举 292 61.473 拟录取
106176202002869 罗杨 294 61.855 拟录取
106176202002640 刘亚博 302 61.745 拟录取
106176202002753 陈旭 296 61.964 拟录取
106176202002596 邱宇辰 287 61.927 拟录取
106176202002665 何宏辉 284 62.582 拟录取
106176202002888 曾鲁华 302 62.018 拟录取
106176202002813 刘洛维 282 62.973 拟录取
106176202002760 徐林 324 62.809 拟录取
106176202002874 张博 301 63.191 拟录取
106176202002658 李红霞 327 62.973 拟录取
106176202002879 纪翔宇 315 63.545 拟录取
106176202002648 周煜童 285 63.273 拟录取
106176202002811 陈舒华 295 63.909 拟录取
106176202002589 胡校旗 303 63.755 拟录取
106176202002904 李罗 281 64.009 拟录取
106176202002830 胡丁凡 286 63.964 拟录取
106176202002851 曾中柏 307 64.336 拟录取
106176202002562 郑玉峰 290 64.045 拟录取
106176202002821 吴文熙 310 64.727 拟录取
106176202002620 肖纪兵 322 64.609 拟录取
同等学力加试 拟录取情况
录取成绩 拟录取结果
081200计算机科学与技术
106176202002866 莫静 322 64.927 拟录取
重庆邮电大学2026年硕士研究生招生复试成绩及拟录取情况表
拟录取院系：002计算机科学与技术学院 当前类别：全国统考·学术学位·全日制 【共 7 页 第 4 页】
拟录取专业 考生编号 考生姓名
初试
总分
享受
加分
复试成绩
口语听力 面试 笔试 政治理论 复试总分 科目1 科目2 批次 排名 专项计划
15.6 78.2 45 138.800 1 93 无
16.2 83.6 47 146.800 1 94 无
15.2 81 43 139.200 1 95 无
15.8 78.8 49 143.600 1 96 无
15.2 80 50 145.200 1 97 无
15.2 79.6 45 139.800 1 98 无
14.4 79.4 45 138.800 1 99 无
16.4 86.8 39 142.200 1 100 无
14.6 79.4 51 145.000 1 101 无
16.8 82.4 40 139.200 1 102 无
15.4 79.2 35 129.600 1 103 无
14 76.4 49 139.400 1 104 无
15.2 79.8 41 136.000 1 105 无
14.4 74.4 43 131.800 1 106 无
13.2 74.6 40 127.800 1 107 无
14.2 77.4 41 132.600 1 108 无
14 74 49 137.000 1 109 无
15.6 82.8 37 135.400 1 110 无
15.6 79.8 36 131.400 1 111 无
16.4 74.8 31 122.200 1 112 无
15.4 77.8 32 125.200 1 113 无
15.4 81.8 31 128.200 1 114 无
16.8 80.2 31 128.000 1 115 无
106176202002538 刘琪 272 56.336 拟录取
106176202002585 李宁 271 56.191 拟录取
106176202002616 张家发 291 56.873 拟录取
106176202002546 李博华 279 56.355 拟录取
106176202002911 袁茂 272 57.973 拟录取
106176202002583 刘智伟 278 57.664 拟录取
106176202002654 罗金龙 281 58.236 拟录取
106176202002614 谭洵 270 58.136 拟录取
106176202002703 谢嘉鸿 286 58.555 拟录取
106176202002858 张洪浩 293 58.345 拟录取
106176202002856 喻煌森 273 58.982 拟录取
106176202002945 毕家祺 280 58.909 拟录取
106176202002870 张琼方 283 59.936 拟录取
106176202002709 程庭晖 303 59.755 拟录取
106176202002692 张咏妍 277 60.018 拟录取
106176202002539 唐维阳 270 59.955 拟录取
106176202002871 肖苏杰 284 60.173 拟录取
106176202002683 陈钊 285 60.045 拟录取
106176202002549 贾利玮 278 60.436 拟录取
106176202002566 杨锦豪 273 60.300 拟录取
106176202002757 张镭凡 275 60.864 拟录取
106176202002796 李雪妮 292 60.836 拟录取
同等学力加试 拟录取情况
录取成绩 拟录取结果
081200计算机科学与技术
106176202002671 张宸 298 61.345 拟录取
重庆邮电大学2026年硕士研究生招生复试成绩及拟录取情况表
拟录取院系：002计算机科学与技术学院 当前类别：全国统考·学术学位·全日制 【共 7 页 第 5 页】
拟录取专业 考生编号 考生姓名
初试
总分
享受
加分
复试成绩
口语听力 面试 笔试 政治理论 复试总分 科目1 科目2 批次 排名 专项计划
13.8 73.6 41 128.400 1 116 无
14.4 75.2 39 128.600 1 117 无
13.4 74 32 119.400 1 118 无
16.2 74.6 27 117.800 1 * 无
17.6 76.8 22 116.400 1 * 无
16.8 86.2 23 126.000 1 * 无
17.4 78.8 27 123.200 1 * 无
16 85.2 78 179.200 1 1 无
17.2 86.2 67 170.400 1 2 无
16.4 87.4 70 173.800 1 3 无
16.6 86.4 68 171.000 1 4 无
16.4 83.4 75 174.800 1 5 无
15 70.4 76 161.400 1 6 无
18.2 87.6 50 155.800 1 7 无
17.6 85.8 61 164.400 1 8 无
14.6 83.4 69 167.000 91 91 1 9 无
16.8 81.8 50 148.600 1 10 无
17.2 80 56 153.200 1 11 无
14 78.2 56 148.200 1 12 无
15.8 78 57 150.800 1 13 无
15.6 78.6 31 125.200 1 14 无
14.4 72.8 55 142.200 1 15 无
17.6 81.2 37 135.800 1 16 无106176202003006 史博海 311 61.964 拟录取
106176202003028 毛宁 346 63.055 拟录取
106176202002973 刘万语 306 62.918 拟录取
106176202002971 于晓彤 299 63.582 拟录取
106176202002996 王宇涵 288 63.073 拟录取
106176202003007 宋昊霖 330 66.773 拟录取
106176202003002 郭一帆 298 64.618 拟录取
106176202003018 傅泳涵 314 68.764 拟录取
106176202003044 刘腾 295 67.455 拟录取
106176202003013 庞飞龙 330 69.682 拟录取
106176202003022 王逸然 334 68.809 拟录取
106176202003016 彭勃 341 72.964 拟录取
106176202003024 任宇帅 303 70.027 拟录取
拟录取
106176202003043 张星宇 341 73.600 拟录取
083500软件工程
106176202003015 何俊鑫 335 74.227 拟录取
106176202003039 何采 352 73.927
106176202002572 张* 268 55.436 复试不合格
106176202002657 左* 264 54.400 复试不合格
106176202002541 汪* 295 56.273 复试不合格
106176202002632 王* 292 55.655 复试不合格
106176202002716 杨丽华 267 55.927 拟录取
106176202002967 周文科 281 55.236 拟录取
同等学力加试 拟录取情况
录取成绩 拟录取结果
081200计算机科学与技术
106176202002924 田建华 269 56.082 拟录取
重庆邮电大学2026年硕士研究生招生复试成绩及拟录取情况表
拟录取院系：002计算机科学与技术学院 当前类别：全国统考·学术学位·全日制 【共 7 页 第 6 页】
拟录取专业 考生编号 考生姓名
初试
总分
享受
加分
复试成绩
口语听力 面试 笔试 政治理论 复试总分 科目1 科目2 批次 排名 专项计划
16.8 81.6 40 138.400 1 17 无
16.2 76.4 37 129.600 1 18 无
14 76.2 39 129.200 1 19 无
12.8 75.8 37 125.600 1 20 无
16 75.6 30 121.600 1 21 无
15.4 79.6 29 124.000 1 * 无106176202002998 黄* 305 58.682 复试不合格
106176202003005 叶赛男 270 55.545 拟录取
106176202002980 孟浩楠 277 55.336 拟录取
刘耀泽 304 59.855 拟录取
106176202002985 缪宏涛 267 56.064 拟录取
拟录取情况
录取成绩 拟录取结果
083500软件工程
106176202003047 伍海涵 296 61.055 拟录取
106176202003000
拟录取院系：002计算机科学与技术学院 当前类别：全国统考·学术学位·全日制 【共 7 页 第 7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15 83 89 187.000 1 1 无
17 81.2 86 184.200 1 2 无
17.4 82.8 95 195.200 1 3 无
16 86 86 188.000 1 4 无
16 85 87 188.000 1 5 无
15.6 82.8 78 176.400 1 6 无
17 82 80 179.000 1 7 无
14.4 85.4 85 184.800 1 8 无
16.8 80 75 171.800 1 9 无
18 88.6 76 182.600 1 10 无
15.6 82.2 90 187.800 1 11 无
16.2 83.2 84 183.400 1 12 无
13.4 78.8 89 181.200 1 13 无
16.4 83.6 71 171.000 1 14 无
16.2 85.6 66 167.800 1 15 无
15.2 82.8 79 177.000 1 16 无
17.4 82 71 170.400 1 17 无
16 85.2 77 178.200 1 18 无
15 82.8 75 172.800 1 19 无
14.2 79.6 87 180.800 1 20 无
16 83.4 76 175.400 1 21 无
16.2 80.8 77 174.000 1 22 无
15.6 79.6 84 179.200 1 23 无
106176203007077 黄梁艳 318 71.345 拟录取
106176203007176 殷昊阳 304 71.127 拟录取
106176203007166 袁昌芹 305 71.591 拟录取
106176203007156 徐海强 315 71.364 拟录取
106176203007110 廖驰 312 71.700 拟录取
106176203007140 李鹏成 324 71.673 拟录取
106176203007094 吴睿年 326 72.827 拟录取
106176203007107 季子然 331 71.827 拟录取
106176203007171 余波 345 73.364 拟录取
106176203007124 梁贻论 350 73.136 拟录取
106176203007101 佘海雁 321 73.782 拟录取
106176203007139 肖文 324 73.582 拟录取
106176203007117 刘哲源 327 74.200 拟录取
106176203007086 李伟东 315 74.182 拟录取
106176203007178 王明义 332 75.200 拟录取
106176203007165 胡淞源 352 74.245 拟录取
106176203007141 吕志峰 367 76.791 拟录取
106176203007116 陈俊宏 352 75.882 拟录取
106176203007106 王译锋 346 77.327 拟录取
106176203007175 刘汶骅 345 77.227 拟录取
范鑫杰 364 78.264 拟录取
106176203007155 陈克桃 332 77.564 拟录取
拟录取情况
录取成绩 拟录取结果
140500智能科学与技术
106176203007093 李孝波 378 80.300 拟录取
106176203007154
拟录取院系：003人工智能学院 当前类别：全国统考·学术学位·全日制 【共 3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15.6 86 73 174.600 1 24 无
14.2 77.4 83 174.600 1 25 无
16.8 84.2 71 172.000 1 26 无
13.8 76.4 66 156.200 1 27 无
15 74.8 78 167.800 1 28 无
12.6 80.6 70 163.200 1 29 无
14.4 80 61 155.400 1 30 无
16.8 83 62 161.800 1 31 无
13.2 80.4 79 172.600 1 32 无
15 77 69 161.000 1 33 无
16.2 81 52 149.200 1 34 无
16 77.4 78 171.400 1 35 无
16.4 84 63 163.400 1 36 无
17.8 79.8 70 167.600 1 37 无
14.6 82.4 72 169.000 1 38 无
16.8 86.4 54 157.200 1 39 无
13.4 80.6 80 174.000 1 40 无
16.6 75.8 67 159.400 1 41 无
15.4 83.6 69 168.000 1 42 无
15.6 78.4 78 172.000 1 43 无
15.4 77.8 68 161.200 1 44 无
16.2 86.8 62 165.000 1 45 无
15.2 77.6 60 152.800 1 46 无
106176203007080 杨林博 286 66.100 拟录取
106176203007082 王梦珂 313 66.027 拟录取
106176203007177 马涵梦 276 66.691 拟录取
106176203007096 张弛 298 66.436 拟录取
106176203007135 许璐 309 67.127 拟录取
106176203007095 赵家辉 287 66.882 拟录取
106176203007162 韩永航 318 67.527 拟录取
106176203007146 周奕谋 277 67.245 拟录取
106176203007099 霍星羽 296 67.691 拟录取
106176203007172 仁璐 292 67.609 拟录取
106176203007088 王杰帅 288 67.755 拟录取
106176203007143 刘启众 306 67.736 拟录取
106176203007126 李攀 313 67.891 拟录取
106176203007100 周弋蘅 339 67.809 拟录取
106176203007121 龙钰舟 320 68.773 拟录取
106176203007071 马之舒 294 68.627 拟录取
106176203007120 许德杨 318 68.891 拟录取
106176203007159 朱洪杰 335 68.818 拟录取
106176203007076 周子怡 337 69.200 拟录取
106176203007108 苏乙峰 309 69.036 拟录取
106176203007136 陆劲 309 70.582 拟录取
106176203007131 王敏 311 70.191 拟录取
同等学力加试 拟录取情况
录取成绩 拟录取结果
140500智能科学与技术
106176203007145 毕杨 309 70.582 拟录取
重庆邮电大学2026年硕士研究生招生复试成绩及拟录取情况表
拟录取院系：003人工智能学院 当前类别：全国统考·学术学位·全日制 【共 3 页 第 2 页】
拟录取专业 考生编号 考生姓名
初试
总分
享受
加分
复试成绩
口语听力 面试 笔试 政治理论 复试总分 科目1 科目2 批次 排名 专项计划
13.4 81.2 69 163.600 1 47 无
13.6 74.4 72 160.000 1 48 无
15.6 77.8 68 161.400 1 49 无
16.2 64.6 65 145.800 1 50 无
15.6 80.6 65 161.200 1 51 无
14 78.6 63 155.600 1 52 无
14.6 79.2 66 159.800 1 53 无
13.6 77 65 155.600 1 54 无
13.8 70.8 64 148.600 1 55 无
106176203007149 王卓然 276 62.964 拟录取
106176203007103 丁鸿敏 282 61.973 拟录取
106176203007128 王雅文 286 63.964 拟录取
106176203007085 刘锦蓬 269 63.218 拟录取
106176203007113 李铭杰 311 64.236 拟录取
106176203007114 吕福林 274 64.036 拟录取
106176203007130 周海灵 290 65.364 拟录取
106176203007104 杨德川 280 64.682 拟录取
同等学力加试 拟录取情况
录取成绩 拟录取结果
140500智能科学与技术
106176203007072 林诗博 284 65.582 拟录取
重庆邮电大学2026年硕士研究生招生复试成绩及拟录取情况表
拟录取院系：003人工智能学院 当前类别：全国统考·学术学位·全日制 【共 3 页 第 3 页】
拟录取专业 考生编号 考生姓名
初试
总分
享受
加分
复试成绩
口语听力 面试 笔试 政治理论 复试总分 科目1 科目2 批次 排名 专项计划
17.8 90.4 83 191.200 1 1 无
16.4 86.4 79 181.800 1 2 无
18 89.6 89 196.600 1 1 无
16.2 84.4 85 185.600 1 2 无
16.4 81 97 194.400 1 3 无
16 85.6 82 183.600 1 4 无
15.8 84.2 82 182.000 1 5 无
16 79 85 180.000 1 6 无
15.4 84 85 184.400 1 7 无
16.8 88.6 76 181.400 1 8 无
14.6 78.6 90 183.200 1 9 无
14.8 74.8 80 169.600 1 10 无
14.4 79.8 75 169.200 1 11 无
13.6 78 80 171.600 1 12 无
13.8 69.8 97 180.600 1 13 无
14.6 77.2 88 179.800 1 14 无
16.2 80.8 86 183.000 1 15 无
15.4 81.4 85 181.800 1 16 无
14.8 80 75 169.800 1 17 无
17.4 89.8 80 187.200 1 18 无
15 74.2 87 176.200 1 19 无
14.8 76.6 85 176.400 1 20 无
16.6 84.6 70 171.200 1 21 无106176204007230 吕昭 343 73.209 拟录取
106176204007201 张诚昊 335 73.545 拟录取
106176204007203 罗帅 333 73.391 拟录取
106176204007214 陶腾潇 351 73.691 拟录取
106176204007215 黄铮 311 73.645 拟录取
106176204007232 吴凯旋 325 74.091 拟录取
106176204007218 魏林鹏 327 74.018 拟录取
106176204007204 周文楷 332 74.245 拟录取
106176204007212 田立军 333 74.164 拟录取
106176204007217 彭宇臣 362 74.655 拟录取
106176204007231 张珂棋 355 74.500 拟录取
106176204007210 舒星 338 75.436 拟录取
106176204007226 杨孟翰 363 74.845 拟录取
106176204007211 幸定銅 363 78.209 拟录取
106176204007216 唐欣雅 356 76.827 拟录取
106176204007193 张鹏程 383 79.664 拟录取
106176204007234 刘卓栋 381 79.009 拟录取
106176204007236 佘艳萍 360 80.182 拟录取
106176204007235 孙禄临 383 80.027 拟录取
拟录取
106176204007222 马耀伦 395 81.682 拟录取
106176204007185 袁荣南 310 72.318 拟录取
080800电气工程
106176204007220 伍峻 398 84.482
同等学力加试 拟录取情况
录取成绩 拟录取结果
080400仪器科学与技术
106176204007184 张藤 349 78.355 拟录取
重庆邮电大学2026年硕士研究生招生复试成绩及拟录取情况表
拟录取院系：004自动化学院 当前类别：全国统考·学术学位·全日制 【共 7 页 第 1 页】
拟录取专业 考生编号 考生姓名
初试
总分
享受
加分
复试成绩
口语听力 面试 笔试 政治理论 复试总分 科目1 科目2 批次 排名 专项计划
16.6 80.4 67 164.000 1 22 无
14.8 75.8 71 161.600 1 23 无
16.2 83.8 75 175.000 1 24 无
15 75.8 65 155.800 1 25 无
16.2 81.8 63 161.000 1 26 无
12.2 60 63 135.200 1 27 无
10.2 51.4 82 143.600 1 * 无
12.8 60.4 40 113.200 1 * 无
17.4 90.4 80 187.800 1 1 无
15 86.4 72 173.400 1 2 无
16.6 84.6 72 173.200 1 3 无
15.2 90.2 83 188.400 1 4 无
15.2 79.2 80 174.400 1 5 无
16 84.2 79 179.200 1 6 无
16.8 86.2 82 185.000 1 7 无
15.2 87.2 80 182.400 1 8 无
16.8 86.4 77 180.200 1 9 无
16.4 83.8 78 178.200 1 10 无
14.1 87.2 77 178.300 1 11 无
17.8 88.8 74 180.600 1 12 无
15.6 81.2 86 182.800 1 13 无
14.8 81.2 73 169.000 1 14 无
16.4 84.2 75 175.600 1 15 无106176204007294 王萌杰 356 75.509 拟录取
106176204007448 吴家宝 342 75.745 拟录取
106176204007459 彭勇 373 75.709 拟录取
106176204007391 同一卓 359 76.423 拟录取
106176204007382 何思雅 348 75.845 拟录取
106176204007392 张涛 356 76.555 拟录取
106176204007407 郑宇彤 360 76.500 拟录取
106176204007368 周家名 351 77.145 拟录取
106176204007372 梁澎淋 352 76.655 拟录取
106176204007388 朱应铭 379 77.536 拟录取
106176204007384 程泉 366 77.327 拟录取
106176204007332 李壹 391 78.464 拟录取
106176204007381 周雨杭 353 78.118 拟录取
拟录取
106176204007379 陈东扬 396 79.009 拟录取
106176204007207 汤* 291 54.827 复试不合格
081100控制科学与工程
106176204007380 李乐鑫 372 79.882
106176204007194 张* 328 63.527 录取名额受限
106176204007202 李* 339 66.536 复试不合格
106176204007227 唐众唯尊 336 69.009 拟录取
106176204007219 戈* 316 68.191 录取名额受限
王柯宇 347 71.427 拟录取
106176204007224 陈彦锟 314 71.173 拟录取
拟录取情况
录取成绩 拟录取结果
080800电气工程
106176204007228 吕妍锦 344 71.673 拟录取
106176204007251
拟录取院系：004自动化学院 当前类别：全国统考·学术学位·全日制 【共 7 页 第 2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14.4 77 85 176.400 1 16 无
15.4 84.2 84 183.600 1 17 无
15.4 80.4 71 166.800 1 18 无
14.2 75.6 92 181.800 1 19 无
16.2 79.6 70 165.800 1 20 无
17 88 85 190.000 1 21 无
16 84.6 79 179.600 1 22 无
15.4 76.8 77 169.200 1 23 无
14.2 79 77 170.200 1 24 无
14.6 81.8 79 175.400 1 25 无
16.2 79.2 76 171.400 1 26 无
16.8 82.2 84 183.000 1 27 无
14.8 80.2 70 165.000 1 28 无
16 77 76 169.000 1 29 无
15.8 82 60 157.800 1 30 无
17.2 85 79 181.200 1 31 无
13.8 83.4 67 164.200 1 32 无
15.6 78.4 81 175.000 1 33 无
13.6 73 72 158.600 1 34 无
15.6 83.4 77 176.000 1 35 无
16.8 79.6 74 170.400 1 36 无
16.8 83.4 75 175.200 1 37 无
16.6 82.6 71 170.200 1 38 无
106176204007370 吴琴芳 324 72.218 拟录取
106176204007402 陈伟 335 72.182 拟录取
106176204007369 徐安然 324 72.400 拟录取
106176204007357 韩宇 336 72.327 拟录取
106176204007462 陈宇 331 72.873 拟录取
106176204007442 周开航 366 72.645 拟录取
106176204007417 李思靖 318 72.982 拟录取
106176204007349 汪俊麟 356 72.918 拟录取
106176204007299 余翔天 351 73.509 拟录取
106176204007355 王其 374 73.264 拟录取
106176204007415 吴官雄 323 73.891 拟录取
106176204007435 陈浪 362 73.700 拟录取
106176204007389 熊源孙 341 73.964 拟录取
106176204007395 余衎 350 73.955 拟录取
106176204007470 边佳雪 356 74.055 拟录取
106176204007434 段文杰 353 73.982 拟录取
106176204007385 唐雪 315 74.682 拟录取
106176204007377 赵鹤洋 337 74.518 拟录取
106176204007336 付林越 337 75.018 拟录取
106176204007401 王烺 371 74.782 拟录取
李孝军 335 75.227 拟录取
106176204007446 刘坤铭 373 75.209 拟录取
拟录取情况
录取成绩 拟录取结果
081100控制科学与工程
106176204007343 李雄峰 353 75.391 拟录取
106176204007394
拟录取院系：004自动化学院 当前类别：全国统考·学术学位·全日制 【共 7 页 第 3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15.8 79.8 73 168.600 1 39 无
15 80.6 76 171.600 1 40 无
15.8 81.8 63 160.600 1 41 无
14.4 75.8 71 161.200 1 42 无
15.6 84.6 70 170.200 1 43 无
14.7 79 67 160.700 1 44 无
14.2 74.2 69 157.400 1 45 无
13.8 79.8 73 166.600 1 46 无
14.4 77.6 79 171.000 1 47 无
14.8 80.6 72 167.400 1 48 无
17 77.2 73 167.200 1 49 无
12.6 74 66 152.600 1 50 无
13 66.4 77 156.400 1 51 无
16.8 84.8 75 176.600 1 52 无
15.8 85.6 72 173.400 1 53 无
15.2 78.2 79 172.400 1 54 无
15 76.4 62 153.400 1 55 无
14.2 79.2 81 174.400 1 56 无
17 78.8 68 163.800 1 57 无
13.8 76 69 158.800 1 58 无
14.2 69.6 82 165.800 1 59 无
12.6 79.8 75 167.400 1 60 无
14.6 73 74 161.600 1 61 无
106176204007458 李飞 314 69.445 拟录取
106176204007331 鲁鑫 321 68.827 拟录取
106176204007358 刘胜 336 69.691 拟录取
106176204007301 李宇新 320 69.682 拟录取
106176204007408 王瑞杰 304 70.036 拟录取
106176204007471 邱天 326 69.827 拟录取
106176204007282 王梓颖 310 70.182 拟录取
106176204007316 刘冰烁 352 70.064 拟录取
106176204007378 甄博 301 70.236 拟录取
106176204007281 李佳欣 308 70.209 拟录取
106176204007261 王俊浩 359 70.582 拟录取
106176204007309 张绍宾 350 70.545 拟录取
106176204007363 刘力延 326 70.645 拟录取
106176204007403 胡静 326 70.600 拟录取
106176204007328 苏长鑫 329 70.764 拟录取
106176204007366 韩立银 318 70.664 拟录取
106176204007419 李董缘缘 343 70.823 拟录取
106176204007296 张家诚 350 70.773 拟录取
106176204007279 赵鸿源 345 71.136 拟录取
106176204007386 杨议 324 71.082 拟录取
106176204007410 赵海钟 331 72.100 拟录取
106176204007285 翟子钊 351 71.600 拟录取
同等学力加试 拟录取情况
录取成绩 拟录取结果
081100控制科学与工程
106176204007376 王琮皓 338 72.118 拟录取
重庆邮电大学2026年硕士研究生招生复试成绩及拟录取情况表
拟录取院系：004自动化学院 当前类别：全国统考·学术学位·全日制 【共 7 页 第 4 页】
拟录取专业 考生编号 考生姓名
初试
总分
享受
加分
复试成绩
口语听力 面试 笔试 政治理论 复试总分 科目1 科目2 批次 排名 专项计划
15.4 83.4 64 162.800 1 62 无
14.8 78.2 67 160.000 1 63 无
15.6 77.2 50 142.800 1 64 无
13.4 70.4 67 150.800 1 65 无
14.4 81 73 168.400 1 66 无
14.6 69 68 151.600 1 67 无
15 75.8 69 159.800 1 68 无
13.6 76.2 69 158.800 1 69 无
15.2 80.2 58 153.400 1 70 无
14.8 79.4 73 167.200 1 71 无
14.7 84.6 65 164.300 1 72 无
13.8 85 76 174.800 1 73 无
13.5 73 63 149.500 1 74 无
15.2 82 53 150.200 1 75 无
14.6 81.2 73 168.800 1 76 无
18.2 88.6 67 173.800 1 77 无
15.2 71.2 76 162.400 1 78 无
12.6 60.6 75 148.200 1 79 无
14 79.8 76 169.800 1 80 无
15.8 83.6 67 166.400 1 81 无
15.2 80.4 61 156.600 1 82 无
14.6 72.6 62 149.200 1 83 无
14.2 72 63 149.200 1 84 无
106176204007475 李鑫 310 64.909 拟录取
106176204007292 陈* 309 64.809 录取名额受限
106176204007426 谭清明 278 65.618 拟录取
106176204007305 黎珏杉 294 64.991 拟录取
106176204007439 付文凤 326 66.282 拟录取
106176204007418 李思 275 66.091 拟录取
106176204007371 张文丽 275 67.000 拟录取
106176204007398 吕江宏 297 66.609 拟录取
106176204007387 张秋宇 333 67.436 拟录取
106176204007433 唐国铭 288 67.164 拟录取
106176204007364 程家亮 278 67.527 拟录取
106176204007280 汪博 335 67.477 拟录取
106176204007396 胡红伟 298 67.800 拟录取
106176204007447 凌帅 303 67.641 拟录取
106176204007430 朱张成 320 68.091 拟录取
106176204007424 何科俊 331 67.964 拟录取
106176204007416 窦榆森 341 68.555 拟录取
106176204007455 张砾丹 318 68.118 拟录取
106176204007297 徐文涛 343 68.573 拟录取
106176204007420 董乾浪 303 68.573 拟录取
106176204007414 邓卓荣 323 68.664 拟录取
106176204007266 张景荣 362 68.655 拟录取
同等学力加试 拟录取情况
录取成绩 拟录取结果
081100控制科学与工程
106176204007441 熊佳伟 317 68.700 拟录取
重庆邮电大学2026年硕士研究生招生复试成绩及拟录取情况表
拟录取院系：004自动化学院 当前类别：全国统考·学术学位·全日制 【共 7 页 第 5 页】
拟录取专业 考生编号 考生姓名
初试
总分
享受
加分
复试成绩
口语听力 面试 笔试 政治理论 复试总分 科目1 科目2 批次 排名 专项计划
14.8 68.2 70 153.000 1 85 无
16.4 85.2 65 166.600 1 86 无
14.8 78.8 57 150.600 1 87 无
17.8 85.4 58 161.200 1 88 无
12.6 71.6 71 155.200 1 89 无
16 80.2 62 158.200 1 90 无
12.8 71.2 63 147.000 1 91 无
13.8 68.8 68 150.600 1 92 无
14.6 80 54 148.600 1 93 无
13.2 65.2 71 149.400 1 94 无
13.4 71.2 58 142.600 1 95 无
12.8 64.6 65 142.400 1 96 无
14.8 68.8 52 135.600 1 97 无
13.8 69 64 146.800 1 98 无
13 71 49 133.000 1 99 无
16.2 78.4 55 149.600 1 100 无
14.6 77.4 61 153.000 1 101 无
13 71.4 57 141.400 1 102 无
12 63.8 55 130.800 1 103 无
16 85.4 50 151.400 1 104 无
12.2 66 56 134.200 1 105 无
13.2 64.2 46 123.400 1 106 无
12 64.2 46 122.200 1 107 无
106176204007423 黄* 275 55.545 录取名额受限
106176204007404 江* 277 55.473 录取名额受限
106176204007449 敖* 266 61.009 录取名额受限
106176204007440 谢* 270 57.500 录取名额受限
106176204007262 孟* 294 61.536 录取名额受限
106176204007321 臧* 316 61.327 录取名额受限
106176204007359 吴* 277 61.700 录取名额受限
106176204007436 李* 268 61.573 录取名额受限
106176204007306 冯* 285 61.864 录取名额受限
106176204007320 沈* 316 61.827 录取名额受限
106176204007329 李* 302 62.564 录取名额受限
106176204007460 王* 316 62.418 录取名额受限
106176204007303 常* 295 63.455 录取名额受限
106176204007443 陈* 304 62.809 录取名额受限
106176204007431 简* 301 64.327 录取名额受限
106176204007344 邹* 299 63.673 录取名额受限
106176204007474 杨* 285 64.455 录取名额受限
106176204007322 张* 310 64.409 录取名额受限
106176204007315 孔* 279 64.536 录取名额受限
106176204007314 李* 292 64.473 录取名额受限
106176204007473 张* 269 64.764 录取名额受限
106176204007445 杨* 304 64.627 录取名额受限
同等学力加试 拟录取情况
录取成绩 拟录取结果
081100控制科学与工程
106176204007263 程* 300 64.773 录取名额受限
重庆邮电大学2026年硕士研究生招生复试成绩及拟录取情况表
拟录取院系：004自动化学院 当前类别：全国统考·学术学位·全日制 【共 7 页 第 6 页】
拟录取专业 考生编号 考生姓名
初试
总分
享受
加分
复试成绩
口语听力 面试 笔试 政治理论 复试总分 科目1 科目2 批次 排名 专项计划
12.6 58 77 147.600 1 * 无
12 53.8 74 139.800 1 * 无
12.6 58.4 62 133.000 1 * 无
11.6 54 43 108.600 1 * 无
17 83.2 38 138.200 1 * 无
15.4 73.8 20 109.200 1 * 无
13.6 67.4 19 100.000 1 * 无
106176204007362 高* 296 54.418 复试不合格
106176204007272 李* 286 51.327 复试不合格
106176204007337 潘* 358 60.482 复试不合格
106176204007274 李* 284 59.809 复试不合格
106176204007425 杨* 327 64.473 复试不合格
106176204007450 熊* 328 63.027 复试不合格
同等学力加试 拟录取情况
录取成绩 拟录取结果
081100控制科学与工程
106176204007308 张* 377 71.245 复试不合格
重庆邮电大学2026年硕士研究生招生复试成绩及拟录取情况表
拟录取院系：004自动化学院 当前类别：全国统考·学术学位·全日制 【共 7 页 第 7 页】
拟录取专业 考生编号 考生姓名
初试
总分
享受
加分
复试成绩
口语听力 面试 笔试 政治理论 复试总分 科目1 科目2 批次 排名 专项计划
17.2 88.2 93 198.400 1 1 无
16.6 86.8 82 185.400 1 2 无
15.8 89 75 179.800 1 3 无
15.8 83 87 185.800 1 4 无
17.6 90 84 191.600 1 5 无
16.6 82.8 79 178.400 1 6 无
16.6 92.4 77 186.000 1 7 无
15 79.2 83 177.200 1 8 无
14.8 84.2 79 178.000 1 9 无
17.6 87.4 67 172.000 1 10 无
14.4 79.8 84 178.200 1 11 无
15 82.8 81 178.800 1 12 无
17 85.4 68 170.400 1 13 无
17.2 85 65 167.200 1 14 无
15.6 83 69 167.600 1 15 无
15.4 76 68 159.400 1 16 无
16.2 80.2 61 157.400 1 17 无
16 83.6 62 161.600 1 18 无
15 78 60 153.000 71 71 1 19 无
15.8 83.8 69 168.600 1 1 无
16.8 87.2 62 166.000 1 2 无
15.4 86.4 60 161.800 1 3 无
14 88 53 155.000 1 4 无106176205008412 冉俊豪 309 66.127 拟录取
拟录取
106176205008418 崔忠军 307 67.473 拟录取
080300光学工程
106176205008417 张欣欣 316 69.918 拟录取
106176205008420 朱正扬 299 67.627
106176205008405 徐应钰 293 66.027 拟录取
106176205008381 徐晓宇 296 64.373 拟录取
106176205008379 黄阔帅 353 71.527 拟录取
106176205008397 郑锡彬 320 67.773 拟录取
106176205008387 谢林林 382 76.200 拟录取
106176205008389 杨阳 375 75.591 拟录取
106176205008408 罗炫 379 78.536 拟录取
106176205008401 杨又霖 379 76.627 拟录取
106176205008384 刘雨奇 405 79.591 拟录取
106176205008406 黄方涛 383 78.800 拟录取
106176205008402 朱祥 397 79.973 拟录取
106176205008378 焦裕文 395 79.955 拟录取
106176205008404 杨燕虹 419 82.445 拟录取
106176205008376 罗辕 398 82.073 拟录取
106176205008390 肖博文 404 82.627 拟录取
106176205008385 邓思淇 390 82.545 拟录取
106176205008394 邓思贤 410 83.136 拟录取
106176205008395 钟凯 418 82.664 拟录取
同等学力加试 拟录取情况
录取成绩 拟录取结果
070200物理学
106176205008388 汪定渝 397 84.791 拟录取
重庆邮电大学2026年硕士研究生招生复试成绩及拟录取情况表
拟录取院系：005电子科学与工程学院 当前类别：全国统考·学术学位·全日制 【共 5 页 第 1 页】
拟录取专业 考生编号 考生姓名
初试
总分
享受
加分
复试成绩
口语听力 面试 笔试 政治理论 复试总分 科目1 科目2 批次 排名 专项计划
14.8 84.8 37 136.600 1 5 无
16.6 86.8 95 198.400 1 1 无
17.8 85.2 84 187.000 1 2 无
17.4 88.6 89 195.000 1 3 无
18 87.2 94 199.200 1 4 无
17.6 92 81 190.600 1 5 无
17.2 83.6 87 187.800 1 6 无
17.8 86.2 79 183.000 1 7 无
18.6 90.2 84 192.800 1 8 无
18.2 91.4 85 194.600 1 9 无
16.2 84.6 80 180.800 1 10 无
14.4 81.2 84 179.600 1 11 无
17.6 88.6 85 191.200 1 12 无
17.8 86.4 83 187.200 1 13 无
16.6 87.8 76 180.400 1 14 无
15.2 83.6 81 179.800 1 15 无
17.2 84.4 78 179.600 1 16 无
18.4 91.6 79 189.000 1 17 无
16.2 89 82 187.200 1 18 无
13.2 79.6 91 183.800 1 19 无
15.6 82 86 183.600 1 20 无
17.4 89.4 93 199.800 1 21 无
16.6 86.2 74 176.800 1 22 无106176205008483 张又川 344 74.582 拟录取
106176205008469 亢南兵 329 74.627 拟录取
106176205008527 胡文豪 292 74.609 拟录取
106176205008489 操杰 326 75.145 拟录取
106176205008481 廖超 332 74.973 拟录取
106176205008517 蒯承郓 346 75.418 拟录取
106176205008510 尹黎 322 75.155 拟录取
106176205008508 张嘉豪 350 76.000 拟录取
106176205008451 陈诗鹏 348 75.664 拟录取
106176205008497 徐舟宇 343 77.755 拟录取
106176205008525 孙万 336 76.145 拟录取
106176205008499 刘一德 370 78.091 拟录取
106176205008432 王豪 370 77.818 拟录取
106176205008502 黄思颖 347 78.518 拟录取
106176205008501 刘蒸阳 339 78.127 拟录取
106176205008504 刘永好 363 78.982 拟录取
106176205008543 刘蕴琦 371 78.691 拟录取
106176205008515 罗卿 341 79.373 拟录取
106176205008526 周军为 358 79.118 拟录取
拟录取
106176205008484 肖盈盈 355 79.818 拟录取
080900电子科学与技术
106176205008516 黄义司 368 81.891 拟录取
106176205008511 姚鑫 377 80.200
拟录取情况
录取成绩 拟录取结果
080300光学工程 106176205008428 唐清清 285 59.545 拟录取
拟录取院系：005电子科学与工程学院 当前类别：全国统考·学术学位·全日制 【共 5 页 第 2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15.6 80.6 87 183.200 1 23 无
13.6 77.8 83 174.400 1 24 无
15.8 85 63 163.800 1 25 无
16.8 88.8 69 174.600 1 26 无
16 84.4 73 173.400 1 27 无
18 88.6 67 173.600 1 28 无
17.8 84.4 62 164.200 1 29 无
16.6 80.8 85 182.400 1 30 无
14.8 82.8 72 169.600 1 31 无
15.8 83 72 170.800 1 32 无
15.2 81 85 181.200 1 33 无
15.8 85.8 82 183.600 1 34 无
17.8 85.2 70 173.000 1 35 无
16.6 82.2 72 170.800 1 36 无
15.6 83.8 63 162.400 1 37 无
13.6 80 73 166.600 1 38 无
18.6 86.4 51 156.000 1 39 无
16.6 85.2 66 167.800 1 40 无
16.2 81.2 65 162.400 1 41 无
13.2 79.2 65 157.400 1 42 无
13.8 74.2 77 165.000 1 43 无
15.8 80.2 67 163.000 1 44 无
16.4 84.8 79 180.200 1 45 无
106176205008524 汪栋 322 69.245 拟录取
106176205008495 查天毅 282 69.155 拟录取
106176205008477 李光发 337 69.473 拟录取
106176205008479 张皖涛 319 69.400 拟录取
106176205008542 刘旋 316 69.736 拟录取
106176205008434 张迪 327 69.609 拟录取
106176205008442 黄帅 319 69.764 拟录取
106176205008509 陈昰充 343 69.755 拟录取
106176205008461 谭诺宜 313 70.118 拟录取
106176205008530 纪福琴 329 69.809 拟录取
106176205008544 冷冬 294 71.127 拟录取
106176205008558 周依菲 318 71.118 拟录取
106176205008519 曾宁 328 71.618 拟录取
106176205008518 崔峻豪 302 71.382 拟录取
106176205008505 陈婉贞 311 72.555 拟录取
106176205008514 唐硕 332 71.745 拟录取
106176205008439 梁辰 334 72.855 拟录取
106176205008551 贾小玉 354 72.718 拟录取
106176205008562 杨东昊 335 73.182 拟录取
106176205008486 雷诗玉 337 73.109 拟录取
石洪 346 74.236 拟录取
106176205008507 杨和静 363 73.527 拟录取
拟录取情况
录取成绩 拟录取结果
080900电子科学与技术
106176205008523 黄海枫 327 74.336 拟录取
106176205008529
拟录取院系：005电子科学与工程学院 当前类别：全国统考·学术学位·全日制 【共 5 页 第 3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15 86.8 52 153.800 1 46 无
17 84.2 69 170.200 1 47 无
13.6 79.2 66 158.800 1 48 无
17.2 81.2 61 159.400 1 49 无
14.8 76.6 74 165.400 1 50 无
15.4 78.8 61 155.200 1 51 无
13.6 81.8 75 170.400 1 52 无
15.2 78 58 151.200 1 53 无
16 81.4 59 156.400 1 54 无
15.2 79 67 161.200 1 55 无
14.8 72.2 58 145.000 1 56 无
16.2 82.6 63 161.800 1 57 无
15.8 79.2 64 159.000 1 58 无
14.2 78.2 59 151.400 1 59 无
16 79 60 155.000 1 60 无
17 79 50 146.000 1 61 无
16.6 83.8 44 144.400 1 62 无
16.4 84.4 48 148.800 1 63 无
16.6 84.2 40 140.800 1 64 无
14.8 75 57 146.800 1 65 无
13 75.8 64 152.800 1 66 无
14.6 81.2 59 154.800 1 67 无
14.4 77.6 47 139.000 1 68 无
106176205008447 周* 273 62.482 录取名额受限
106176205008487 苑* 295 61.091 录取名额受限
106176205008440 张* 295 62.864 录取名额受限
106176205008522 黄* 279 62.627 录取名额受限
106176205008555 徐亚淋 292 63.018 拟录取
106176205008456 江镇斌 309 62.900 拟录取
106176205008478 徐梦阳 306 63.782 拟录取
106176205008532 潘霖 305 63.318 拟录取
106176205008538 张赵瑞 296 64.009 拟录取
106176205008473 蒋宣明 287 63.927 拟录取
106176205008539 赵宇涛 274 64.173 拟录取
106176205008560 崔梓骋 279 64.036 拟录取
106176205008452 王玄正 286 65.236 拟录取
106176205008531 唐先淋 318 64.755 拟录取
106176205008462 李昌俊 315 65.864 拟录取
106176205008554 燕雪倩 298 65.345 拟录取
106176205008553 李梅梅 315 66.773 拟录取
106176205008498 苏宏伟 279 66.627 拟录取
106176205008557 况力智 309 67.127 拟录取
106176205008470 王浩 294 66.991 拟录取
106176205008493 闫承 291 67.782 拟录取
106176205008460 刘芳 316 67.691 拟录取
同等学力加试 拟录取情况
录取成绩 拟录取结果
080900电子科学与技术
106176205008512 周浩 341 69.055 拟录取
重庆邮电大学2026年硕士研究生招生复试成绩及拟录取情况表
拟录取院系：005电子科学与工程学院 当前类别：全国统考·学术学位·全日制 【共 5 页 第 4 页】
拟录取专业 考生编号 考生姓名
初试
总分
享受
加分
复试成绩
口语听力 面试 笔试 政治理论 复试总分 科目1 科目2 批次 排名 专项计划
13.8 78.8 53 145.600 1 69 无
13.8 70.8 47 131.600 1 70 无
13 71.4 45 129.400 1 71 无
0 0 0 0.000 1 * 无
14.6 86.6 96 197.200 1 1 无
17.2 84.4 68 169.600 1 2 无
15.2 87.6 67 169.800 61 61 1 3 无
14.8 82.8 89 186.600 1 4 无
15.2 82.6 65 162.800 1 5 无
13 75 61 149.000 1 6 无
106176205008641 何沂喆 319 68.900 拟录取
106176205008645 张家鑫 288 62.664 拟录取
106176205008646 吴笑涵 395 78.091 拟录取
106176205008643 沈超俊 328 75.209 拟录取
拟录取
106176205008649 邓钤枵 396 78.145 拟录取
106176205008475 何* 297 29.700 复试不合格
140600纳米科学与工程
106176205008644 毛凯 394 84.218
106176205008488 王* 272 57.109 录取名额受限
106176205008465 鞠* 272 56.609 录取名额受限
同等学力加试 拟录取情况
录取成绩 拟录取结果
080900电子科学与技术
106176205008536 胡* 277 60.791 录取名额受限
重庆邮电大学2026年硕士研究生招生复试成绩及拟录取情况表
拟录取院系：005电子科学与工程学院 当前类别：全国统考·学术学位·全日制 【共 5 页 第 5 页】
拟录取专业 考生编号 考生姓名
初试
总分
享受
加分
复试成绩
口语听力 面试 笔试 政治理论 复试总分 科目1 科目2 批次 排名 专项计划
16 92.6 100 208.600 1 1 无
16.6 87.2 88 191.800 1 2 无
16.6 91.2 87 194.800 1 3 无
16 88.4 89 193.400 1 4 无
16.4 91.2 80 187.600 1 5 无
14.6 82.4 83 180.000 1 6 无
13.4 82.4 88 183.800 1 7 无
17.4 88.8 86 192.200 1 8 无
14.4 81.8 89 185.200 1 9 无
13.4 70.2 85 168.600 1 10 无
15.2 91.6 83 189.800 1 11 无
15 86.4 80 181.400 1 12 无
15.8 82.8 88 186.600 1 13 无
15 79.6 86 180.600 1 14 无
15.4 83.4 77 175.800 1 15 无
15 86 68 169.000 1 16 无
14.8 72.2 83 170.000 1 17 无
15.4 88.4 87 190.800 1 1 无
14.2 85 84 183.200 1 2 无
13 83 73 169.000 1 3 无
14 81.8 69 164.800 1 4 无
13 79.8 69 161.800 1 5 无
16.4 82 53 151.400 1 6 无106176206009573 张默函 296 64.009 拟录取
106176206009583 周在洪 336 71.055 拟录取
106176206009588 王东杰 340 70.773 拟录取
拟录取
106176206009575 吕佳树 329 71.309 拟录取
140100集成电路科学与工程
106176206009580 彭润明 392 82.564 拟录取
106176206009581 向永祺 333 74.936
106176206008675 黄万华 334 71.809 拟录取
106176206008650 周阳 285 67.136 拟录取
106176206008667 吴疆 315 72.545 拟录取
106176206008662 刘丽婷 324 72.355 拟录取
106176206008664 周胡 327 73.927 拟录取
106176206008678 向文军 303 72.709 拟录取
106176206008682 李为鑫 372 75.518 拟录取
106176206008672 李家源 309 74.036 拟录取
106176206008665 余安邦 335 77.182 拟录取
106176206008666 黄约阳 350 77.091 拟录取
106176206008674 胡忠杰 372 78.109 拟录取
106176206008671 谭杰 361 77.873 拟录取
106176206008668 谭鑫 365 80.455 拟录取
106176206008663 李皓蓝 355 78.136 拟录取
106176206008670 王佳豪 380 81.591 拟录取
106176206008677 谭锐 364 80.673 拟录取
同等学力加试 拟录取情况
录取成绩 拟录取结果
080200机械工程
106176206008679 何扬 403 87.709 拟录取
重庆邮电大学2026年硕士研究生招生复试成绩及拟录取情况表
拟录取院系：006集成电路学院 当前类别：全国统考·学术学位·全日制 【共 2 页 第 1 页】
拟录取专业 考生编号 考生姓名
初试
总分
享受
加分
复试成绩
口语听力 面试 笔试 政治理论 复试总分 科目1 科目2 批次 排名 专项计划
12.6 73.2 66 151.800 1 7 无
拟录取情况
录取成绩 拟录取结果
140100集成电路科学与工程 106176206009578 冯军 290 63.500 拟录取
拟录取院系：006集成电路学院 当前类别：全国统考·学术学位·全日制 【共 2 页 第 2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17.4 88 86 191.400 1 1 无
17.2 88.6 75 180.800 1 2 无
15.2 86.8 69 171.000 1 3 无
16.8 87.2 78 182.000 1 4 无
15.4 87.8 78 181.200 1 5 无
15 81.4 69 165.400 1 6 无
15 83.6 73 171.600 1 7 无
14.8 82.6 66 163.400 1 8 无
16 86.2 60 162.200 1 9 无
15.2 84 75 174.200 1 10 无
15.8 79.2 60 155.000 1 11 无
16 83.2 61 160.200 1 12 无
16.8 83 60 159.800 1 13 无
14.2 81.6 61 156.800 1 14 无
15 75.8 60 150.800 1 15 无
14.6 81 67 162.600 1 16 无
12.2 72.4 60 144.600 1 17 无
15 84.6 61 160.600 1 18 无
15.4 80.2 22 117.600 1 * 无
0 0 0 0.000 1 * 无
0 0 0 0.000 1 * 无
15 82 58 155.000 1 1 无
16.6 83 62 161.600 1 2 无拟录取
083100生物医学工程
106176207009627 屈永铮 349 70.127 拟录取
106176207009625 郭聪 297 66.427
106176207009606 薛* 301 30.100 复试不合格
106176207009605 徐* 281 28.100 复试不合格
106176207009615 蒋延锦 278 64.300 拟录取
106176207009613 王* 315 58.227 复试不合格
106176207009591 吝文静 292 66.155 拟录取
106176207009612 韩宇航 315 64.364 拟录取
106176207009590 张莹颖 329 68.536 拟录取
106176207009593 叶昊 338 68.073 拟录取
106176207009589 邓丽晶 327 69.109 拟录取
106176207009617 卢俊霖 325 68.818 拟录取
106176207009607 刘媛媛 318 71.391 拟录取
106176207009597 张俊 348 70.027 拟录取
106176207009611 陈玲 365 73.636 拟录取
106176207009616 纪佳祥 356 72.464 拟录取
106176207009614 陈广广 365 74.091 拟录取
106176207009601 符永安 349 73.900 拟录取
106176207009602 刘骏杰 350 76.364 拟录取
106176207009603 刘博文 350 76.182 拟录取
106176207009598 欧洁 368 77.891 拟录取
106176207009604 代金卓 379 76.764 拟录取
同等学力加试 拟录取情况
录取成绩 拟录取结果
071000生物学
106176207009599 雷洁 401 83.600 拟录取
重庆邮电大学2026年硕士研究生招生复试成绩及拟录取情况表
拟录取院系：007生命健康信息科学与工程学院 当前类别：全国统考·学术学位·全日制 【共 2 页 第 1 页】
拟录取专业 考生编号 考生姓名
初试
总分
享受
加分
复试成绩
口语听力 面试 笔试 政治理论 复试总分 科目1 科目2 批次 排名 专项计划
12.6 78.2 54 144.800 1 3 无
16.2 81.2 43 140.400 1 4 无
13 72.4 40 125.400 1 5 无106176207009631 侯宇 328 61.300 拟录取
拟录取
106176207009633 牟家蕊 298 61.709 拟录取
复试成绩 同等学力加试 拟录取情况
录取成绩 拟录取结果
083100生物医学工程
106176207009628 尹燕菲 316 64.509
重庆邮电大学2026年硕士研究生招生复试成绩及拟录取情况表
拟录取院系：007生命健康信息科学与工程学院 当前类别：全国统考·学术学位·全日制 【共 2 页 第 2 页】
拟录取专业 考生编号 考生姓名
初试
总分
享受
加分
口语听力 面试 笔试 政治理论 复试总分 科目1 科目2 批次 排名 专项计划
18 90.2 86 194.200 1 1 无
17.6 88.8 93 199.400 1 2 无
17.8 90.6 78 186.400 1 3 无
17 88.6 86 191.600 1 4 无
17 88.8 80 185.800 1 5 无
16.2 85.4 87 188.600 1 6 无
18 90.6 71 179.600 1 7 无
17.6 91 89 197.600 1 8 无
17.2 89.2 88 194.400 1 9 无
17.4 90.2 76 183.600 1 10 无
17 86.4 79 182.400 1 11 无
16.4 84.8 86 187.200 1 12 无
17.4 87.8 78 183.200 1 13 无
16.6 88.8 77 182.400 1 14 无
18.2 89.2 67 174.400 1 15 无
16.2 85.6 84 185.800 1 16 无
17.4 89.2 71 177.600 1 17 无
18 88.2 65 171.200 1 18 无
17.6 89.8 72 179.400 1 19 无
17.4 87.6 60 165.000 1 20 无
15.4 75.6 82 173.000 1 21 无
17.4 86.6 65 169.000 1 22 无
15 78.2 76 169.200 1 23 无
106176208009752 梁雨 343 72.709 拟录取
106176208009758 谢倩 335 71.955 拟录取
106176208009823 李思衡 378 75.300 拟录取
106176208009798 吴依阳 336 72.918 拟录取
106176208009837 罗淳心 375 76.409 拟录取
106176208009791 姚怡慧 354 76.173 拟录取
106176208009742 陈佳敏 345 76.727 拟录取
106176208009771 赵佳璐 362 76.564 拟录取
106176208009796 李思颖 360 77.455 拟录取
106176208009736 张惟笑 373 76.936 拟录取
106176208009842 王继凯 357 78.245 拟录取
106176208009824 杨磊 366 78.236 拟录取
106176208009789 王俊颖 373 79.027 拟录取
106176208009770 任雅典 368 78.255 拟录取
106176208009746 穆创业 345 79.409 拟录取
106176208009748 林诚磊 349 79.082 拟录取
106176208009759 丁欢 380 80.864 拟录取
106176208009785 汪紫怡 390 79.818 拟录取
106176208009741 刘崇钦 381 81.645 拟录取
106176208009811 何敏 388 81.027 拟录取
王美伶 373 82.618 拟录取
106176208009788 廖薇薇 396 81.964 拟录取
拟录取情况
录取成绩 拟录取结果
030100法学
106176208009794 李鑫源 415 85.636 拟录取
106176208009810
拟录取院系：008网络空间安全与信息法学院 当前类别：全国统考·学术学位·全日制 【共 3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17.8 89.6 60 167.400 1 24 无
16.8 80.6 66 163.400 1 25 无
15.4 82.2 67 164.600 1 26 无
16.6 83.4 60 160.000 1 27 无
17.8 88.8 60 166.600 1 28 无
15.2 77.8 66 159.000 1 29 无
15.4 78 61 154.400 1 30 无
15 77 61 153.000 1 31 无
15 76.8 73 164.800 1 32 无
14.2 76.8 61 152.000 1 33 无
16.4 76.8 61 154.200 1 34 无
16.6 75.6 61 153.200 1 35 无
16.8 72.4 61 150.200 1 36 无
17.5 88.4 85 190.900 1 1 无
17.4 86.2 98 201.600 1 2 无
16.8 85 90 191.800 1 3 无
17.3 88.6 84 189.900 1 4 无
15.9 83.8 95 194.700 1 5 无
16.2 90.6 79 185.800 1 6 无
16.72 83.4 85 185.120 1 7 无
17.4 83 75 175.400 1 8 无
15.7 82.2 78 175.900 1 9 无
16 82.4 74 172.400 1 10 无106176208009903 许永沅 341 73.282 拟录取
106176208009888 王旭 345 74.364 拟录取
106176208009925 赵振宇 334 73.377 拟录取
106176208009928 张颖 333 75.527 拟录取
106176208009907 杨俊逸 330 75.073 拟录取
106176208009886 江文杰 327 75.859 拟录取
106176208009900 李浩 316 75.850 拟录取
拟录取
106176208009901 王卫川 350 78.591 拟录取
083900网络空间安全
106176208009904 谯宇 367 80.086 拟录取
106176208009870 赵昱翔 335 79.318
106176208009807 罗* 334 68.218 录取名额受限
106176208009737 陆* 333 67.436 录取名额受限
106176208009764 宋* 345 69.045 录取名额受限
106176208009767 闫* 337 68.745 录取名额受限
106176208009760 丰* 359 70.673 录取名额受限
106176208009747 王* 332 70.655 录取名额受限
106176208009757 张* 349 71.036 录取名额受限
106176208009830 谭* 357 70.791 录取名额受限
106176208009818 骆宇鑫 349 71.264 拟录取
106176208009790 黄* 332 71.064 录取名额受限
106176208009744 季双莹 346 71.736 拟录取
106176208009831 蔡仙子 340 71.409 拟录取
同等学力加试 拟录取情况
录取成绩 拟录取结果
030100法学
106176208009793 陈天尧 337 71.745 拟录取
重庆邮电大学2026年硕士研究生招生复试成绩及拟录取情况表
拟录取院系：008网络空间安全与信息法学院 当前类别：全国统考·学术学位·全日制 【共 3 页 第 2 页】
拟录取专业 考生编号 考生姓名
初试
总分
享受
加分
复试成绩
口语听力 面试 笔试 政治理论 复试总分 科目1 科目2 批次 排名 专项计划
17.2 88.2 80 185.400 1 11 无
15.8 73 78 166.800 1 12 无
16.2 88 88 192.200 1 13 无
15.9 82.6 85 183.500 1 14 无
15.2 74.2 89 178.400 1 15 无
16.9 79.2 90 186.100 1 16 无
14.7 76 90 180.700 1 17 无
15.4 80.6 82 178.000 1 18 无
13.4 68.2 100 181.600 1 19 无
14.4 71 80 165.400 1 20 无
16.2 86.4 75 177.600 1 21 无
14.8 75.4 69 159.200 1 22 无
14.7 70.4 78 163.100 1 23 无
106176208009920 杨* 275 63.682 录取名额受限
106176208009924 樊* 264 63.468 录取名额受限
106176208009874 许* 300 67.591 录取名额受限
106176208009909 王* 272 67.564 录取名额受限
106176208009879 公* 293 69.755 录取名额受限
106176208009868 吴* 275 68.773 录取名额受限
106176208009887 颜晨盈 283 70.595 拟录取
106176208009918 张乐家 287 69.768 拟录取
106176208009877 肖石 294 71.105 拟录取
106176208009871 王翔 301 70.645 拟录取
冉光瀛 347 72.609 拟录取
106176208009873 邹宗鑫 287 72.382 拟录取
拟录取情况
录取成绩 拟录取结果
083900网络空间安全
106176208009906 邓俊熙 307 72.836 拟录取
106176208009916
拟录取院系：008网络空间安全与信息法学院 当前类别：全国统考·学术学位·全日制 【共 3 页 第 3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18.2 91.8 79 189.000 1 1 无
15.8 88.2 92 196.000 1 2 无
16.4 86.6 78 181.000 1 3 无
16.2 88.2 80 184.400 1 4 无
16.2 85.8 85 187.000 1 5 无
15.2 85.4 85 185.600 1 6 无
16.8 89.2 80 186.000 1 7 无
16 84.6 80 180.600 1 8 无
16.4 87.2 79 182.600 1 9 无
14.6 79.8 79 173.400 1 10 无
14.6 79 80 173.600 1 11 无
15.6 84.8 78 178.400 1 12 无
15.4 86 80 181.400 1 13 无
16.4 86.8 85 188.200 1 14 无
14.4 81.6 80 176.000 1 15 无
15.2 81.2 85 181.400 1 16 无
15.2 82.2 84 181.400 1 17 无
14.6 83.6 70 168.200 1 18 无
15.2 83 80 178.200 1 19 无
15 87.8 78 180.800 1 20 无
16 81.6 84 181.600 1 21 无
15.6 80.8 80 176.400 1 22 无
15 80 69 164.000 1 23 无
070100数学
106176209010275 陈丹 277 67.791 拟录取
106176209010249 陈鹏 300 67.273 拟录取
106176209010216 牟俊铭 298 70.891 拟录取
106176209010278 张娅 285 69.773 拟录取
106176209010256 胡施贤 327 70.927 拟录取
106176209010220 王思文 304 70.900 拟录取
106176209010251 袁鑫城 302 71.427 拟录取
106176209010253 杨鑫园 302 71.427 拟录取
106176209010239 潘宇 293 72.073 拟录取
106176209010257 陈姝曲 317 71.700 拟录取
106176209010261 刘清清 318 72.345 拟录取
106176209010222 朱紫薇 311 72.327 拟录取
106176209010246 吴铭 346 74.009 拟录取
106176209010218 李明 339 73.355 拟录取
106176209010269 幸玲静 340 75.045 拟录取
106176209010242 池万江 330 74.500 拟录取
106176209010241 陈思远 340 76.182 拟录取
106176209010244 易进 334 75.673 拟录取
106176209010215 张运隆 346 76.509 拟录取
106176209010237 石雯静 338 76.300 拟录取
106176209010228 付文学 342 78.745 拟录取
106176209010259 王钰涵 357 76.836 拟录取
同等学力加试 拟录取情况
录取成绩 拟录取结果
106176209010250 梁馨月 368 79.755 拟录取
重庆邮电大学2026年硕士研究生招生复试成绩及拟录取情况表
拟录取院系：009数学与统计学院 当前类别：全国统考·学术学位·全日制 【共 2 页 第 1 页】
拟录取专业 考生编号 考生姓名
初试
总分
享受
加分
复试成绩
口语听力 面试 笔试 政治理论 复试总分 科目1 科目2 批次 排名 专项计划
14.4 77.2 74 165.600 1 24 无
17 91 84 192.000 1 1 无
15.8 86.6 67 169.400 1 2 无
17.4 83.2 74 174.600 1 3 无
14.6 84.2 80 178.800 1 4 无
15 83.4 80 178.400 1 5 无
15 78.2 60 153.200 85 85 1 6 无
14.4 82.6 80 177.000 1 7 无
12.8 72.8 77 162.600 1 8 无106176209010289 廖平 299 66.855 拟录取
106176209010295 饶成著 375 72.318 拟录取
106176209010286 吴梓涵 286 68.827 拟录取
106176209010285 严显睿 343 74.936 拟录取
106176209010292 陈娇雅 337 74.245 拟录取
拟录取
106176209010288 陈宸 357 75.382 拟录取
071100系统科学
106176209010296 杨文龙 359 79.536 拟录取
106176209010287 屈秋雨 379 76.400
同等学力加试 拟录取情况
录取成绩 拟录取结果
070100数学 106176209010229 孙正杰 287 66.336 拟录取
重庆邮电大学2026年硕士研究生招生复试成绩及拟录取情况表
拟录取院系：009数学与统计学院 当前类别：全国统考·学术学位·全日制 【共 2 页 第 2 页】
拟录取专业 考生编号 考生姓名
初试
总分
享受
加分
复试成绩
口语听力 面试 笔试 政治理论 复试总分 科目1 科目2 批次 排名 专项计划
18 92.4 85 195.400 1 1 无
17 89.4 82 188.400 1 2 无
17.4 88.8 84 190.200 1 3 无
15.4 89.2 83 187.600 1 4 无
17.2 89 85 191.200 1 5 无
16.6 82.8 76 175.400 1 6 无
17 89.8 84 190.800 1 7 无
15.8 87.6 85 188.400 1 8 无
15 77.8 82 174.800 1 9 无
17.4 90.4 77 184.800 1 10 无
17.8 88 89 194.800 1 11 无
17.2 87 82 186.200 1 12 无
16.8 88.6 88 193.400 1 13 无
16.4 89.8 87 193.200 1 14 无
16.2 86.8 79 182.000 1 15 无
16.8 90.4 77 184.200 1 16 无
18.4 91 78 187.400 1 17 无
16 91 84 191.000 1 18 无
15 83.8 70 168.800 1 19 无
15.4 79.8 78 173.200 1 20 无
17.4 88.4 72 177.800 1 21 无
16.4 85.6 76 178.000 1 22 无
15 85.8 75 175.800 1 23 无
106176211010529 张钰豪 363 76.755 拟录取
106176211010489 赵潞郗 366 76.555 拟录取
106176211010361 谢慧娟 377 77.064 拟录取
106176211010484 王嘉城 364 76.809 拟录取
106176211010499 胥茜 338 77.209 拟录取
106176211010378 刘亚博 388 77.164 拟录取
106176211010436 崔心怡 357 77.564 拟录取
106176211010491 赵小娇 347 77.291 拟录取
106176211010439 杭卓 345 78.409 拟录取
106176211010505 刘欣悦 368 78.164 拟录取
106176211010327 段玥冲 363 78.618 拟录取
106176211010326 杨璐瑶 346 78.555 拟录取
106176211010431 李尧 372 79.200 拟录取
106176211010438 满珈汝 344 78.673 拟录取
106176211010337 温喆 367 79.518 拟录取
106176211010467 韩磊 395 79.227 拟录取
106176211010376 邵涵玉 405 80.364 拟录取
106176211010474 谭沁松 365 79.864 拟录取
106176211010443 黎湘渝 384 81.036 拟录取
106176211010435 王移 373 80.755 拟录取
敖睿凌 419 84.718 拟录取
106176211010348 景佳仪 390 82.227 拟录取
拟录取情况
录取成绩 拟录取结果
120100管理科学与工程
106176211010344 何东阳 409 85.309 拟录取
106176211010482
拟录取院系：011经济管理学院 当前类别：全国统考·学术学位·全日制 【共 4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15.2 82.2 81 178.400 1 24 无
16.2 83.4 74 173.600 1 25 无
17.2 88 77 182.200 1 26 无
16.8 87.8 76 180.600 1 27 无
17 88.6 69 174.600 1 28 无
15.2 84.6 75 174.800 1 29 无
14.6 87.2 84 185.800 1 30 无
16.6 89.4 74 180.000 1 31 无
15.8 80 80 175.800 1 32 无
15.4 81 75 171.400 1 33 无
14.8 86.2 78 179.000 1 34 无
15.6 84 79 178.600 1 35 无
14.4 86.4 78 178.800 1 36 无
14.4 82.8 76 173.200 1 37 无
17.2 90 76 183.200 1 38 无
16.4 85 73 174.400 1 39 无
14.4 77.4 80 171.800 1 40 无
14.2 81.6 79 174.800 1 41 无
16 83.2 67 166.200 1 42 无
17.8 82.6 78 178.400 1 43 无
15.4 85.4 69 169.800 1 44 无
14.8 82.2 81 178.000 1 45 无
15.8 84.8 82 182.600 1 46 无
106176211010452 刘静怡 345 74.955 拟录取
106176211010362 夏丽红 334 74.900 拟录取
106176211010352 彭佳怡 346 75.145 拟录取
106176211010374 朱俊洋 364 74.991 拟录取
106176211010389 仵小雅 355 75.227 拟录取
106176211010388 曾雯 374 75.173 拟录取
106176211010507 周宇 357 75.336 拟录取
106176211010363 杨星月 362 75.245 拟录取
106176211010391 张静 362 75.564 拟录取
106176211010432 谢婷婷 339 75.536 拟录取
106176211010401 陈佳欣 351 75.691 拟录取
106176211010522 高磊 350 75.636 拟录取
106176211010506 杨黎 369 75.855 拟录取
106176211010470 皮余 351 75.782 拟录取
106176211010476 潘羚霞 351 76.009 拟录取
106176211010510 王欢 360 75.955 拟录取
106176211010387 申浩展 364 76.127 拟录取
106176211010530 韦欣利 338 76.027 拟录取
106176211010473 程宏 352 76.245 拟录取
106176211010424 王昊冉 365 76.182 拟录取
106176211010405 吴素骄 369 76.355 拟录取
106176211010441 杨斯淇 349 76.309 拟录取
同等学力加试 拟录取情况
录取成绩 拟录取结果
120100管理科学与工程
106176211010390 曾豪 360 76.545 拟录取
重庆邮电大学2026年硕士研究生招生复试成绩及拟录取情况表
拟录取院系：011经济管理学院 当前类别：全国统考·学术学位·全日制 【共 4 页 第 2 页】
拟录取专业 考生编号 考生姓名
初试
总分
享受
加分
复试成绩
口语听力 面试 笔试 政治理论 复试总分 科目1 科目2 批次 排名 专项计划
14.4 81 84 179.400 1 47 无
16.8 85.8 79 181.600 1 48 无
15.4 84.8 80 180.200 1 49 无
14.4 83.2 75 172.600 1 50 无
14.8 79.2 80 174.000 1 51 无
14.2 82.4 69 165.600 1 52 无
15.4 80.4 74 169.800 1 53 无
14.8 81.8 80 176.600 1 54 无
13.4 76 84 173.400 1 55 无
14.4 82.2 69 165.600 1 56 无
15 80.6 71 166.600 1 57 无
14.2 81.4 76 171.600 1 58 无
13.6 80.6 72 166.200 1 59 无
13.8 75 80 168.800 1 60 无
16.8 85.4 66 168.200 1 61 无
14.6 81.2 73 168.800 1 62 无
16.6 84.2 70 170.800 1 63 无
14 84.4 66 164.400 1 64 无
13.8 78.6 73 165.400 1 65 无
13.2 74.6 72 159.800 1 66 无
14.8 72.6 78 165.400 1 67 无
14.4 84 65 163.400 1 68 无
13.8 78.8 65 157.600 1 69 无
106176211010426 李* 339 71.036 录取名额受限
106176211010471 杨* 339 69.718 录取名额受限
106176211010406 蒋* 351 71.418 录取名额受限
106176211010515 周* 335 71.091 录取名额受限
106176211010336 白* 347 72.064 录取名额受限
106176211010341 王* 340 71.591 录取名额受限
106176211010430 郑毅 338 72.164 拟录取
106176211010347 李* 333 72.118 录取名额受限
106176211010395 李慧洁 342 72.564 拟录取
106176211010433 杨韵寒 340 72.227 拟录取
106176211010447 余泓位 339 72.900 拟录取
106176211010407 桂思涵 350 72.773 拟录取
106176211010448 曾志飞 354 73.036 拟录取
106176211010464 张举鹏 351 72.964 拟录取
106176211010375 赵金邓 337 73.836 拟录取
106176211010368 刘蕊 339 73.309 拟录取
106176211010379 郭磊 365 74.136 拟录取
106176211010386 谭俊宇 354 73.991 拟录取
106176211010458 李志华 352 74.427 拟录取
106176211010384 任彤 348 74.345 拟录取
106176211010472 苏中荣 333 74.573 拟录取
106176211010478 丁威雄 335 74.455 拟录取
同等学力加试 拟录取情况
录取成绩 拟录取结果
120100管理科学与工程
106176211010329 赵英杰 341 74.873 拟录取
重庆邮电大学2026年硕士研究生招生复试成绩及拟录取情况表
拟录取院系：011经济管理学院 当前类别：全国统考·学术学位·全日制 【共 4 页 第 3 页】
拟录取专业 考生编号 考生姓名
初试
总分
享受
加分
复试成绩
口语听力 面试 笔试 政治理论 复试总分 科目1 科目2 批次 排名 专项计划
13.2 76.2 61 150.400 1 70 无
14.4 79 61 154.400 1 71 无
0 0 0 0.000 1 * 无
106176211010465 张* 333 68.391 录取名额受限
106176211010497 尹* 388 38.800 复试不合格
同等学力加试 拟录取情况
录取成绩 拟录取结果
120100管理科学与工程
106176211010370 高* 355 69.682 录取名额受限
重庆邮电大学2026年硕士研究生招生复试成绩及拟录取情况表
拟录取院系：011经济管理学院 当前类别：全国统考·学术学位·全日制 【共 4 页 第 4 页】
拟录取专业 考生编号 考生姓名
初试
总分
享受
加分
复试成绩
口语听力 面试 笔试 政治理论 复试总分 科目1 科目2 批次 排名 专项计划
18.6 91.8 84 194.400 1 1 无
18.2 93.6 86 197.800 1 2 无
18.4 92.8 84 195.200 1 3 无
18.8 94.6 77 190.400 1 4 无
18.2 92.4 82 192.600 1 5 无
17.8 88 87 192.800 1 6 无
17.4 90.4 91 198.800 1 7 无
17.8 92.2 82 192.000 1 8 无
18.6 90.4 80 189.000 1 9 无
16.8 83.8 83 183.600 1 10 无
16.6 86.4 85 188.000 1 11 无
17.4 90 83 190.400 1 12 无
16.2 82.6 84 182.800 1 13 无
17.4 83.6 85 186.000 1 14 无
18.4 92.2 78 188.600 1 15 无
18 86.6 82 186.600 1 16 无
17.8 87.8 81 186.600 1 17 无
17.4 85.6 86 189.000 1 18 无
17.6 86.6 79 183.200 1 19 无
15.8 87.8 83 186.600 1 20 无
16 86.6 87 189.600 1 21 无
15.6 84.4 81 181.000 1 22 无
14.8 79.6 84 178.400 1 23 无
106176215011488 韦茜诗 360 77.136 拟录取
106176215011469 向雅丹 364 76.945 拟录取
106176215011505 王宇 349 77.309 拟录取
106176215011502 马义丹 341 77.191 拟录取
106176215011520 唐钦钰 345 77.455 拟录取
106176215011477 孙佳雨 358 77.436 拟录取
106176215011493 王娜 355 77.909 拟录取
106176215011526 李忠敏 351 77.509 拟录取
106176215011509 罗江芝 359 78.173 拟录取
106176215011474 林椿钦 353 78.164 拟录取
106176215011550 马轩 350 78.273 拟录取
106176215011459 包玲瑶 367 78.245 拟录取
106176215011464 王滢 371 78.827 拟录取
106176215011523 刘瑶 358 78.527 拟录取
106176215011521 余志强 363 79.936 拟录取
106176215011538 陈媛媛 365 79.455 拟录取
106176215011527 李晨 365 80.318 拟录取
106176215011471 胡菱夏 351 80.282 拟录取
106176215011498 秦玉琴 372 80.473 拟录取
106176215011500 项婷婷 367 80.473 拟录取
106176215011522 吴欣怡 372 82.155 拟录取
106176215011503 范姝楠 362 80.564 拟录取
同等学力加试 拟录取情况
录取成绩 拟录取结果
030500马克思主义理论
106176215011489 邓礼旭 392 83.382 拟录取
重庆邮电大学2026年硕士研究生招生复试成绩及拟录取情况表
拟录取院系：015马克思主义学院 当前类别：全国统考·学术学位·全日制 【共 3 页 第 1 页】
拟录取专业 考生编号 考生姓名
初试
总分
享受
加分
复试成绩
口语听力 面试 笔试 政治理论 复试总分 科目1 科目2 批次 排名 专项计划
16.2 88.4 80 184.600 1 24 无
17.4 87.4 77 181.800 1 25 无
18.2 90.2 74 182.400 1 26 无
16.4 87.2 81 184.600 1 27 无
16.2 83.8 82 182.000 1 28 无
15.2 77.4 86 178.600 1 29 无
14.4 88.4 81 183.800 1 30 无
14.6 83 80 177.600 1 31 无
16.2 81.6 79 176.800 1 32 无
15.4 87.2 80 182.600 1 33 无
16 84 77 177.000 1 34 无
16.2 84.2 77 177.400 1 35 无
14.6 76 81 171.600 78 78 1 36 无
15.6 79.4 84 179.000 1 37 无
16.6 85.4 79 181.000 1 38 无
15.4 78.4 77 170.800 1 39 无
16.2 86.4 74 176.600 1 40 无
14.8 79.8 80 174.600 1 41 无
15 73.6 81 169.600 1 42 无
14.4 78.4 79 171.800 1 43 无
14.8 81.8 70 166.600 1 44 无
14 74.8 82 170.800 1 45 无
14.8 79.4 74 168.200 1 46 无
106176215011536 钟颖 323 71.118 拟录取
106176215011472 刘* 321 70.327 录取名额受限
106176215011490 刘小情 322 71.245 拟录取
106176215011458 刘嘉欣 333 71.164 拟录取
106176215011515 廖毓华 321 71.782 拟录取
106176215011487 黎维思 327 71.245 拟录取
106176215011513 米灵 345 73.318 拟录取
106176215011539 许如萍 325 72.636 拟录取
106176215011531 陈欣 328 73.482 拟录取
106176215011535 许婧 323 73.436 拟录取
106176215011483 周静怡 337 74.018 拟录取
106176215011510 林晨 346 73.600 拟录取
106176215011547 张进华 327 74.200 拟录取
106176215011481 许韩莲 338 74.027 拟录取
106176215011541 陆汉娟 343 74.664 拟录取
106176215011492 龙欣 344 74.582 拟录取
106176215011506 余欣宇 344 74.991 拟录取
106176215011468 孔祥川 331 74.873 拟录取
106176215011546 罗新瑶 339 75.855 拟录取
106176215011548 杨美玲 340 75.364 拟录取
106176215011461 马羊 354 76.718 拟录取
106176215011501 田淑瑜 351 76.555 拟录取
同等学力加试 拟录取情况
录取成绩 拟录取结果
030500马克思主义理论
106176215011484 赵钰敏 348 76.755 拟录取
重庆邮电大学2026年硕士研究生招生复试成绩及拟录取情况表
拟录取院系：015马克思主义学院 当前类别：全国统考·学术学位·全日制 【共 3 页 第 2 页】
拟录取专业 考生编号 考生姓名
初试
总分
享受
加分
复试成绩
口语听力 面试 笔试 政治理论 复试总分 科目1 科目2 批次 排名 专项计划
14.6 66.4 77 158.000 1 47 无
13.6 71.2 74 158.800 1 48 无106176215011470 王* 322 68.291 录取名额受限
同等学力加试 拟录取情况
录取成绩 拟录取结果
030500马克思主义理论
106176215011508 张* 338 69.709 录取名额受限
重庆邮电大学2026年硕士研究生招生复试成绩及拟录取情况表
拟录取院系：015马克思主义学院 当前类别：全国统考·学术学位·全日制 【共 3 页 第 3 页】
拟录取专业 考生编号 考生姓名
初试
总分
享受
加分
复试成绩
口语听力 面试 笔试 政治理论 复试总分 科目1 科目2 批次 排名 专项计划
16.2 83 79 178.200 1 1 无
13.8 77.2 74 165.000 1 1 无
说明：本表按考试方式、学位类型、拟录取学习方式分组，按院系代码、专业代码、批次、考生志愿升序，总成绩降序排列。
081200计算机科学与技术 106176217011585 王泽林 276 65.100 拟录取
拟录取情况
录取成绩 拟录取结果
081000信息与通信工程 106176217011582 吴木子 304 70.900 拟录取
拟录取院系：017重庆邮电大学远东联邦大学联合学院 当前类别：全国统考·学术学位·全日制 【共 1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16 84.4 87 187.400 1 1 无
18.2 88.4 84 190.600 1 2 无
17 89.8 81 187.800 1 3 无
17 78.4 88 183.400 1 4 无
15.4 82.2 83 180.600 1 5 无
16.8 86.4 69 172.200 1 6 无
14.6 83.8 91 189.400 1 7 无
16.8 82.6 76 175.400 1 8 无
17.6 87.2 67 171.800 1 9 无
15.2 81.6 72 168.800 1 10 无
14.6 79.2 81 174.800 1 11 无
16 84.8 85 185.800 1 12 无
15.4 84 73 172.400 1 13 无
14.8 81.8 83 179.600 1 14 无
18.2 87.4 83 188.600 1 15 无
16 81.8 68 165.800 1 16 无
14.4 81.2 79 174.600 1 17 无
17 86 81 184.000 1 18 无
14.6 72.8 75 162.400 1 19 无
17.6 84.4 65 167.000 1 20 无
15.8 79 73 167.800 1 21 无
14 82.2 72 168.200 1 22 无
16.6 87.6 75 179.200 1 23 无
106176201000674 田溪柳 400 78.227 拟录取
106176201000800 张熙哲 375 78.227 拟录取
106176201001129 王珏七 407 78.655 拟录取
106176201000869 张景宇 402 78.336 拟录取
106176201001028 王鸿 373 79.118 拟录取
106176201000790 吕晨阳 419 78.809 拟录取
106176201001169 李军华 419 79.582 拟录取
106176201000987 洪一恒 397 79.382 拟录取
106176201001157 张城 389 79.718 拟录取
106176201000825 张淼博 368 79.664 拟录取
106176201001027 李桂林 379 80.127 拟录取
106176201000852 郝宣喻 406 79.782 拟录取
106176201000755 甘雨轩 418 80.164 拟录取
106176201000748 陈俊平 404 80.127 拟录取
106176201001142 徐婧 407 80.564 拟录取
106176201001107 陈虹霖 412 80.245 拟录取
106176201000758 蔡维建 419 81.036 拟录取
106176201000650 唐仁杰 379 80.945 拟录取
106176201000732 袁丝雨 396 81.282 拟录取
106176201001053 程运哲 400 81.045 拟录取
106176201001035 张劲扬 396 82.918 拟录取
106176201001025 聂铭杰 398 82.482 拟录取
同等学力加试 拟录取情况
录取成绩 拟录取结果
085401新一代电子信息技术
（含量子技术等）
106176201000983 缪萍萍 436 86.191 拟录取
重庆邮电大学2026年硕士研究生招生复试成绩及拟录取情况表
拟录取院系：001通信与信息工程学院 当前类别：全国统考·专业学位·全日制 【共 22 页 第 1 页】
拟录取专业 考生编号 考生姓名
初试
总分
享受
加分
复试成绩
口语听力 面试 笔试 政治理论 复试总分 科目1 科目2 批次 排名 专项计划
15.2 80.6 69 164.800 1 24 无
16 83.8 75 174.800 1 25 无
17.2 88.2 80 185.400 1 26 无
16.8 80.8 60 157.600 1 27 无
17 81.8 67 165.800 1 28 无
17.8 87.2 74 179.000 1 29 无
17.6 86.8 84 188.400 1 30 无
17.2 77.2 82 176.400 1 31 无
17 86.2 85 188.200 1 32 无
14.6 77 75 166.600 1 33 无
16.2 78.6 89 183.800 1 34 无
15.8 82.2 57 155.000 1 35 无
16.6 81 66 163.600 1 36 无
18.4 86 71 175.400 1 37 无
17.2 82.6 69 168.800 1 38 无
16.6 82.4 75 174.000 1 39 无
18.2 86 72 176.200 1 40 无
14.2 74 80 168.200 1 41 无
16.8 83.4 73 173.200 1 42 无
15.2 79.8 76 171.000 1 43 无
15.2 69.8 81 166.000 1 44 无
15.2 81.2 74 170.400 1 45 无
15.6 75.4 67 158.000 1 46 无
106176201000863 范怡阳 376 76.327 拟录取
106176201000920 黄浩 403 76.209 拟录取
106176201001019 罗龙正 376 76.464 拟录取
106176201000738 左坤昊 386 76.327 拟录取
106176201001261 张文涛 384 76.627 拟录取
106176201001154 柏思君 372 76.564 拟录取
106176201001266 陈禹志 373 76.845 拟录取
106176201001021 吴永豪 367 76.745 拟录取
106176201001091 杨磊 371 76.964 拟录取
106176201000925 陈哲 385 76.864 拟录取
106176201000762 张勇强 419 77.127 拟录取
106176201000868 郭建 399 77.082 拟录取
106176201000769 徐锐 394 77.264 拟录取
106176201000705 郑俊逸 354 77.173 拟录取
106176201000901 周航 372 77.291 拟录取
106176201001029 付君文 345 77.273 拟录取
106176201000631 雷钦 367 77.382 拟录取
106176201001038 幸缊 345 77.318 拟录取
106176201000937 姜雨辰 417 77.518 拟录取
106176201000914 陆浩 397 77.382 拟录取
106176201001163 陈豪 384 78.127 拟录取
106176201001041 彭湲博 358 77.936 拟录取
同等学力加试 拟录取情况
录取成绩 拟录取结果
085401新一代电子信息技术
（含量子技术等）
106176201000978 黄义好 407 78.155 拟录取
重庆邮电大学2026年硕士研究生招生复试成绩及拟录取情况表
拟录取院系：001通信与信息工程学院 当前类别：全国统考·专业学位·全日制 【共 22 页 第 2 页】
拟录取专业 考生编号 考生姓名
初试
总分
享受
加分
复试成绩
口语听力 面试 笔试 政治理论 复试总分 科目1 科目2 批次 排名 专项计划
16.6 85.2 65 166.800 1 47 无
17.4 82.8 73 173.200 1 48 无
17.4 84.2 70 171.600 1 49 无
17 78.2 75 170.200 1 50 无
16.8 84.4 52 153.200 1 51 无
18.2 86 72 176.200 1 52 无
15.8 81.8 64 161.600 1 53 无
14.6 84.6 75 174.200 1 54 无
17.2 85.2 52 154.400 1 55 无
15.4 81.4 67 163.800 1 56 无
16.4 83.4 73 172.800 1 57 无
16.2 85.6 59 160.800 1 58 无
15.4 77.8 75 168.200 1 59 无
16.4 80.4 62 158.800 1 60 无
16.8 82.6 66 165.400 1 61 无
15.8 82.4 67 165.200 1 62 无
17.6 85.4 67 170.000 1 63 无
17.4 85.8 62 165.200 1 64 无
14.6 75 75 164.600 1 65 无
17.6 83.8 54 155.400 1 66 无
15.4 78.8 82 176.200 1 67 无
14.6 83.4 75 173.000 1 68 无
15.6 80 76 171.600 1 69 无
106176201001057 何焦阳 356 74.918 拟录取
106176201000760 丁子毅 359 74.900 拟录取
106176201000778 杨志宏 397 75.018 拟录取
106176201001030 彭世庆 349 74.945 拟录取
106176201001103 眭永雄 376 75.145 拟录取
106176201001194 蒋涛 377 75.109 拟录取
106176201000617 黄治霖 377 75.245 拟录取
106176201001034 周轩宇 366 75.236 拟录取
106176201001228 李驰 393 75.391 拟录取
106176201001002 冉浩燃 378 75.391 拟录取
106176201000995 杜凡杰 389 75.445 拟录取
106176201000893 蒋廷锐 372 75.427 拟录取
106176201001134 谢永静 384 75.627 拟录取
106176201000877 袁晶晶 362 75.473 拟录取
106176201000912 陆闯 363 75.891 拟录取
106176201001186 罗帅 407 75.791 拟录取
106176201000704 路钰微 359 75.945 拟录取
106176201000830 李鑫雨 392 75.927 拟录取
106176201001249 李泽庆 374 76.082 拟录取
106176201001080 冯腾辉 412 76.018 拟录取
106176201000675 王浩然 368 76.164 拟录取
106176201001051 刘贵鑫 371 76.100 拟录取
同等学力加试 拟录取情况
录取成绩 拟录取结果
085401新一代电子信息技术
（含量子技术等）
106176201000861 李弘 383 76.209 拟录取
重庆邮电大学2026年硕士研究生招生复试成绩及拟录取情况表
拟录取院系：001通信与信息工程学院 当前类别：全国统考·专业学位·全日制 【共 22 页 第 3 页】
拟录取专业 考生编号 考生姓名
初试
总分
享受
加分
复试成绩
口语听力 面试 笔试 政治理论 复试总分 科目1 科目2 批次 排名 专项计划
15 75.6 81 171.600 1 70 无
14.6 78 62 154.600 1 71 无
16.8 79.6 67 163.400 1 72 无
14 75 84 173.000 1 73 无
16.6 79.6 73 169.200 1 74 无
17 89 68 174.000 1 75 无
15.6 84 51 150.600 1 76 无
17 87.6 63 167.600 1 77 无
16.6 87.6 47 151.200 1 78 无
14.2 78.6 77 169.800 1 79 无
15 77.4 80 172.400 1 80 无
14 76.2 75 165.200 1 81 无
16 76.6 70 162.600 1 82 无
17 82.8 65 164.800 1 83 无
13.6 76 73 162.600 1 84 无
15.2 84 51 150.200 1 85 无
15.2 77.2 65 157.400 1 86 无
16 78.6 65 159.600 1 87 无
15.2 81.8 70 167.000 1 88 无
14.8 70.2 55 140.000 1 89 无
15.8 77.2 61 154.000 1 90 无
15.8 82.8 64 162.600 1 91 无
15.6 75.2 68 158.800 1 92 无
106176201001115 黄健 357 72.655 拟录取
106176201000956 刘娟 365 72.591 拟录取
106176201001067 陈聪 409 72.718 拟录取
106176201000773 何刕鑫 377 72.700 拟录取
106176201000808 李壮 365 72.773 拟录取
106176201000693 阳奕 348 72.755 拟录取
106176201001203 谭鑫 388 72.936 拟录取
106176201000761 谢炳辉 370 72.773 拟录取
106176201000946 陈良峰 359 73.355 拟录取
106176201001219 柏坤材 362 73.155 拟录取
106176201001076 谭圣杰 359 73.445 拟录取
106176201000642 郑思林 364 73.355 拟录取
106176201001026 周瑞鑫 351 73.691 拟录取
106176201000787 王栋 345 73.682 拟录取
106176201001220 陈昱婷 361 74.191 拟录取
106176201001119 陈天画 397 74.064 拟录取
106176201001023 朱铭泽 347 74.245 拟录取
106176201000782 商颖 400 74.227 拟录取
106176201001207 王金平 351 74.418 拟录取
106176201000897 汤锦能 358 74.255 拟录取
106176201001077 李旭 396 74.736 拟录取
106176201000711 李浩洋 374 74.536 拟录取
同等学力加试 拟录取情况
录取成绩 拟录取结果
085401新一代电子信息技术
（含量子技术等）
106176201000752 梁振宇 359 74.900 拟录取
重庆邮电大学2026年硕士研究生招生复试成绩及拟录取情况表
拟录取院系：001通信与信息工程学院 当前类别：全国统考·专业学位·全日制 【共 22 页 第 4 页】
拟录取专业 考生编号 考生姓名
初试
总分
享受
加分
复试成绩
口语听力 面试 笔试 政治理论 复试总分 科目1 科目2 批次 排名 专项计划
15.6 87.2 58 160.800 1 93 无
16.4 81.8 44 142.200 1 94 无
17.4 82.4 62 161.800 1 95 无
14 72.6 65 151.600 1 96 无
15.4 77.2 55 147.600 1 97 无
15.2 77 72 164.200 1 98 无
16.2 80.4 67 163.600 1 99 无
15.8 78.8 67 161.600 1 100 无
14 72.6 64 150.600 1 101 无
14 75 57 146.000 72 72 1 102 无
14 75 64 153.000 1 103 无
16 80.2 62 158.200 1 104 无
15.2 69 79 163.200 1 105 无
16.4 77.2 47 140.600 1 106 无
14.6 71.4 67 153.000 1 107 无
15.2 78 67 160.200 1 108 无
15.8 81.6 65 162.400 1 109 无
14.8 77.2 65 157.000 1 110 无
14.8 80.2 61 156.000 1 111 无
16.4 85.2 47 148.600 1 112 无
15.6 85.8 46 147.400 1 113 无
15.2 79.8 58 153.000 1 114 无
14.8 74.4 60 149.200 1 115 无
106176201000749 张凯翔 359 70.673 拟录取
106176201001255 顾浩峰 367 70.609 拟录取
106176201000639 李海 371 70.873 拟录取
106176201000600 王昊晨 372 70.700 拟录取
106176201000820 高谦 355 71.182 拟录取
106176201000739 刘硕 357 71.155 拟录取
106176201000845 卫怡博 349 71.309 拟录取
106176201001043 郑枳秋 344 71.309 拟录取
106176201001128 米俊宇 396 71.555 拟录取
106176201000840 杨林颖 367 71.473 拟录取
106176201001244 俞剑江 357 71.655 拟录取
106176201000936 邓炳龙 345 71.591 拟录取
106176201000911 胡学哲 387 71.882 拟录取
106176201001172 周鑫 369 71.673 拟录取
106176201000935 窦胤淇 354 72.127 拟录取
106176201000866 董杰 377 71.927 拟录取
106176201001118 邹雨洁 349 72.218 拟录取
106176201001141 史慧婷 350 72.182 拟录取
106176201001168 李金阳 378 72.255 拟录取
106176201001106 李孝宏 387 72.245 拟录取
106176201000857 王卓 402 72.518 拟录取
106176201001123 王紫雲 356 72.373 拟录取
同等学力加试 拟录取情况
录取成绩 拟录取结果
085401新一代电子信息技术
（含量子技术等）
106176201000726 黄佳景 360 72.545 拟录取
重庆邮电大学2026年硕士研究生招生复试成绩及拟录取情况表
拟录取院系：001通信与信息工程学院 当前类别：全国统考·专业学位·全日制 【共 22 页 第 5 页】
拟录取专业 考生编号 考生姓名
初试
总分
享受
加分
复试成绩
口语听力 面试 笔试 政治理论 复试总分 科目1 科目2 批次 排名 专项计划
15 84.2 36 135.200 1 116 无
15.2 78.8 60 154.000 1 117 无
14.8 76 60 150.800 1 118 无
16.2 83.8 49 149.000 1 119 无
16 81.6 61 158.600 1 120 无
15.8 80.4 56 152.200 1 121 无
15.2 83.6 50 148.800 1 122 无
14 71.8 65 150.800 1 123 无
15.4 74.2 61 150.600 1 124 无
14 75.8 50 139.800 1 125 无
13.8 69.6 59 142.400 1 126 无
17.2 80.8 47 145.000 1 127 无
17.6 71.6 48 137.200 1 128 无
16.4 77.4 57 150.800 1 129 无
14.8 78.4 54 147.200 1 130 无
13.2 77.8 53 144.000 1 131 无
14.6 76.2 54 144.800 1 132 无
17 84 31 132.000 1 133 无
16.2 75.8 48 140.000 1 134 无
16 78.4 51 145.400 1 135 无
13.6 75 47 135.600 1 136 无
16 79.2 49 144.200 1 137 无
13.6 72.4 49 135.000 1 138 无
106176201001135 袁朝正 352 67.973 拟录取
106176201000955 黄爱国 372 67.882 拟录取
106176201000969 王文超 354 68.445 拟录取
106176201000878 杨家绪 373 68.118 拟录取
106176201001033 徐昕阳 387 68.700 拟录取
106176201000832 陈宏名 367 68.518 拟录取
106176201000735 范司远 360 68.727 拟录取
106176201000890 郑金昊 358 68.709 拟录取
106176201001156 邹文良 347 68.973 拟录取
106176201000779 陈前 353 68.755 拟录取
106176201001159 张福 363 69.255 拟录取
106176201000772 袁逸乐 378 68.982 拟录取
106176201000870 梁淑君 380 69.773 拟录取
106176201000768 王云飞 374 69.764 拟录取
106176201000757 魏文宇 357 69.973 拟录取
106176201000696 彭思程 356 69.827 拟录取
106176201000843 张从洋 356 70.191 拟录取
106176201001164 马春鑫 362 70.018 拟录取
106176201001040 冉之木 365 70.364 拟录取
106176201001016 杨荣新 343 70.345 拟录取
106176201000836 吴涛 354 70.400 拟录取
106176201000965 张泽栩 361 70.373 拟录取
同等学力加试 拟录取情况
录取成绩 拟录取结果
085401新一代电子信息技术
（含量子技术等）
106176201000929 李鸿成 397 70.427 拟录取
重庆邮电大学2026年硕士研究生招生复试成绩及拟录取情况表
拟录取院系：001通信与信息工程学院 当前类别：全国统考·专业学位·全日制 【共 22 页 第 6 页】
拟录取专业 考生编号 考生姓名
初试
总分
享受
加分
复试成绩
口语听力 面试 笔试 政治理论 复试总分 科目1 科目2 批次 排名 专项计划
16.2 82.4 47 145.600 1 139 无
15.8 84.8 44 144.600 1 140 无
13.2 70.6 51 134.800 1 141 无
13.4 81.8 50 145.200 1 142 无
15.6 81 43 139.600 1 143 无
14 65.4 62 141.400 1 144 无
14.6 78 49 141.600 1 145 无
15.8 76.6 50 142.400 1 146 无
13.8 75.8 41 130.600 1 147 无
12.8 75.2 52 140.000 1 148 无
16.2 71.8 54 142.000 1 149 无
15.6 74.2 46 135.800 1 150 无
16.8 70.6 41 128.400 1 151 无
15.2 74.4 40 129.600 1 152 无
12.8 67.4 54 134.200 1 153 无
15 73.4 39 127.400 1 154 无
15 72.8 44 131.800 1 155 无
13.6 71.4 48 133.000 1 156 无
17.2 82 30 129.200 1 157 无
15 74.6 43 132.600 1 158 无
13.8 78.2 42 134.000 1 159 无
13 70.6 40 123.600 1 160 无
13.8 70 35 118.800 1 161 无
106176201000886 孙* 348 62.891 录取名额受限
106176201000610 张* 354 62.400 录取名额受限
106176201000867 邱* 350 65.136 录取名额受限
106176201000966 张* 344 64.855 录取名额受限
106176201000855 付* 350 65.227 录取名额受限
106176201001195 叶* 358 65.164 录取名额受限
106176201000592 张* 366 65.555 录取名额受限
106176201001112 黄* 353 65.255 录取名额受限
106176201001124 李* 366 66.055 录取名额受限
106176201001238 谢* 352 65.700 录取名额受限
106176201001147 雍* 357 66.564 录取名额受限
106176201001229 胡* 373 66.482 录取名额受限
106176201000643 秦* 348 66.618 录取名额受限
106176201000896 吴* 343 66.573 录取名额受限
106176201000898 喻* 344 66.764 录取名额受限
106176201000740 谢* 370 66.682 录取名额受限
106176201000666 唐* 350 67.136 录取名额受限
106176201000756 熊* 349 67.082 录取名额受限
106176201000687 苏* 344 67.400 录取名额受限
106176201001127 苟* 356 67.327 录取名额受限
106176201001143 康* 348 67.664 录取名额受限
106176201000881 赵* 368 67.436 录取名额受限
同等学力加试 拟录取情况
录取成绩 拟录取结果
085401新一代电子信息技术
（含量子技术等）
106176201001131 侯* 347 67.791 录取名额受限
重庆邮电大学2026年硕士研究生招生复试成绩及拟录取情况表
拟录取院系：001通信与信息工程学院 当前类别：全国统考·专业学位·全日制 【共 22 页 第 7 页】
拟录取专业 考生编号 考生姓名
初试
总分
享受
加分
复试成绩
口语听力 面试 笔试 政治理论 复试总分 科目1 科目2 批次 排名 专项计划
17.6 84.8 16 118.400 1 * 无
16.6 74.8 27 118.400 1 * 无
15.6 72.6 29 117.200 1 * 无
14 71.4 28 113.400 1 * 无
14.4 70.4 28 112.800 1 * 无
13.4 67.4 23 103.800 1 * 无
17 76.4 16 109.400 1 * 无
0 0 30 30.000 1 * 无
0 0 22 22.000 1 * 无
0 0 6 6.000 1 * 无
18.2 89.6 86 193.800 1 1 无
18 88 91 197.000 1 2 无
17 81.4 82 180.400 1 3 无
18.6 90.2 89 197.800 1 4 无
16.6 85.2 79 180.800 1 5 无
15.4 85.8 81 182.200 1 6 无
15 74.6 90 179.600 1 7 无
15.4 69.6 92 177.000 1 8 无
14.8 84 88 186.800 1 9 无
16.2 86.6 72 174.800 1 10 无
16 85 86 187.000 1 11 无
16.8 83.6 79 179.400 1 12 无
15.2 84.2 87 186.400 1 13 无106176201002386 牟仁辉 397 82.064 拟录取
106176201002327 余东 397 82.200 拟录取
106176201002057 罗俊杰 414 82.173 拟录取
106176201001733 李炬衡 399 82.355 拟录取
106176201001696 李健武 426 82.327 拟录取
106176201001528 王帅克 418 82.618 拟录取
106176201001724 朱致远 422 82.427 拟录取
106176201002397 罗金 418 82.891 拟录取
106176201001585 陶尚坤 414 82.809 拟录取
106176201001976 陈卫宇 430 84.000 拟录取
106176201002082 丁扬鋆 383 83.255 拟录取
拟录取
106176201001605 何丽敏 405 85.273 拟录取
106176201001230 王* 355 36.864 复试不合格
085402通信工程（含宽带网
络、移动通信等）
106176201002096 廖哲浩 426 86.645
106176201000838 尹* 347 41.518 复试不合格
106176201000775 李* 347 39.700 复试不合格
106176201001174 高* 364 59.991 复试不合格
106176201000963 王* 343 59.164 复试不合格
106176201001152 呼* 354 61.173 复试不合格
106176201000607 王* 344 60.036 复试不合格
106176201000849 付* 348 61.709 复试不合格
106176201000865 苗* 347 61.336 复试不合格
同等学力加试 拟录取情况
录取成绩 拟录取结果
085401新一代电子信息技术
（含量子技术等）
106176201000988 张* 350 61.909 复试不合格
重庆邮电大学2026年硕士研究生招生复试成绩及拟录取情况表
拟录取院系：001通信与信息工程学院 当前类别：全国统考·专业学位·全日制 【共 22 页 第 8 页】
拟录取专业 考生编号 考生姓名
初试
总分
享受
加分
复试成绩
口语听力 面试 笔试 政治理论 复试总分 科目1 科目2 批次 排名 专项计划
16.2 82.8 84 183.000 1 14 无
17.4 83.4 76 176.800 1 15 无
18 88 66 172.000 1 16 无
14 81.2 82 177.200 1 17 无
16.8 84 86 186.800 1 18 无
19 89 76 184.000 1 19 无
17.8 87 76 180.800 1 20 无
16.6 85.8 82 184.400 1 21 无
15.6 82.4 84 182.000 1 22 无
15 82.8 72 169.800 1 23 无
15.6 83.8 74 173.400 1 24 无
15.2 78.6 81 174.800 1 25 无
15.8 84.8 77 177.600 1 26 无
14.2 88.2 74 176.400 1 27 无
16.4 86 74 176.400 1 28 无
17.4 86.8 73 177.200 1 29 无
15.8 78.2 76 170.000 1 30 无
17 82 84 183.000 1 31 无
18 85.8 84 187.800 1 32 无
16.2 79.6 78 173.800 1 33 无
16.6 82.6 76 175.200 1 34 无
16.2 86.6 77 179.800 1 35 无
16.4 81.8 76 174.200 1 36 无
106176201002095 范双贵 383 79.164 拟录取
106176201002406 张雨欣 395 79.091 拟录取
106176201002341 袁涛 399 79.400 拟录取
106176201001912 张战 394 79.218 拟录取
106176201001494 潘科微 379 79.491 拟录取
106176201002054 王瑶瑶 368 79.482 拟录取
106176201001487 张雁皓 394 79.673 拟录取
106176201001300 刘震川 410 79.636 拟录取
106176201002467 王佳乐 396 79.691 拟录取
106176201002049 张毅 396 79.691 拟录取
106176201002360 代卓伸 402 79.927 拟录取
106176201001716 刘郭垚 395 79.864 拟录取
106176201001584 黄学俊 419 80.491 拟录取
106176201002195 周炜杰 406 80.009 拟录取
106176201002039 陈宇航 387 80.609 拟录取
106176201002237 蒋宇飞 392 80.564 拟录取
106176201002051 赵金成 392 81.018 拟录取
106176201002460 李昕哲 399 80.991 拟录取
106176201001582 肖汶晟 408 81.073 拟录取
106176201002075 刘俊豪 386 81.055 拟录取
秦凤玲 414 81.582 拟录取
106176201002373 邱鑫城 421 81.191 拟录取
拟录取情况
录取成绩 拟录取结果
085402通信工程（含宽带网
络、移动通信等）
106176201002466 唐源 402 81.791 拟录取
106176201002162
拟录取院系：001通信与信息工程学院 当前类别：全国统考·专业学位·全日制 【共 22 页 第 9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16.8 83 77 176.800 1 37 无
16.4 78.6 72 167.000 1 38 无
15.2 81.8 73 170.000 1 39 无
16.4 79.2 75 170.600 1 40 无
16.6 87.4 75 179.000 1 41 无
16.8 87 74 177.800 1 42 无
13.8 79 83 175.800 1 43 无
16.2 82 85 183.200 1 44 无
16.6 81.6 75 173.200 1 45 无
17.4 81.6 68 167.000 1 46 无
17 82.4 75 174.400 1 47 无
16 84.6 67 167.600 1 48 无
17.2 87.4 69 173.600 1 49 无
16.8 83.4 90 190.200 1 50 无
17.8 87.2 69 174.000 1 51 无
16.2 84.8 67 168.000 1 52 无
16.2 89 79 184.200 1 53 无
16.4 83.6 70 170.000 1 54 无
15.6 82.4 83 181.000 1 55 无
16.8 81.8 66 164.600 1 56 无
16.8 77.2 75 169.000 1 57 无
16.4 81.4 64 161.800 1 58 无
17.4 84.2 79 180.600 1 59 无
106176201002085 杜文财 408 77.573 拟录取
106176201002084 高攀 365 77.545 拟录取
106176201002449 甘韬 402 77.609 拟录取
106176201001298 邱星翔 392 77.609 拟录取
106176201001944 陈锐 390 77.636 拟录取
106176201001694 牛梦珍 365 77.636 拟录取
106176201002063 唐峥 396 77.782 拟录取
106176201001690 牛斌杰 358 77.664 拟录取
106176201002034 毕静 348 78.027 拟录取
106176201002101 黄洁 383 77.845 拟录取
106176201002423 文芳芳 400 78.091 拟录取
106176201001404 阮广垚 386 78.055 拟录取
106176201002219 张子力 404 78.355 拟录取
106176201002470 张凯航 385 78.136 拟录取
106176201002074 蔡承志 369 78.536 拟录取
106176201002282 许红华 390 78.364 拟录取
106176201002271 莫厚义 382 78.609 拟录取
106176201001926 段静 386 78.555 拟录取
106176201001653 张紫炫 400 78.773 拟录取
106176201001483 李欣莲 380 78.682 拟录取
106176201001753 顾冰冰 409 78.855 拟录取
106176201001761 张亚芝 402 78.836 拟录取
同等学力加试 拟录取情况
录取成绩 拟录取结果
085402通信工程（含宽带网
络、移动通信等）
106176201001735 王一雯 388 78.982 拟录取
重庆邮电大学2026年硕士研究生招生复试成绩及拟录取情况表
拟录取院系：001通信与信息工程学院 当前类别：全国统考·专业学位·全日制 【共 22 页 第 10 页】
拟录取专业 考生编号 考生姓名
初试
总分
享受
加分
复试成绩
口语听力 面试 笔试 政治理论 复试总分 科目1 科目2 批次 排名 专项计划
16.6 84.8 67 168.400 1 60 无
15.6 77.6 76 169.200 1 61 无
17.6 86.2 66 169.800 1 62 无
17.2 85.4 64 166.600 1 63 无
18 86.2 81 185.200 1 64 无
17.4 85.8 56 159.200 1 65 无
16.6 81.6 80 178.200 1 66 无
16.8 84.2 67 168.000 1 67 无
17.6 84 66 167.600 1 68 无
16.6 86.6 62 165.200 1 69 无
15.2 74.2 69 158.400 1 70 无
16.2 82.4 70 168.600 1 71 无
14.8 80.2 86 181.000 1 72 无
18 80.6 74 172.600 1 73 无
17.2 87.2 80 184.400 1 74 无
14.4 73.6 80 168.000 1 75 无
16 88.8 67 171.800 1 76 无
17 86.2 73 176.200 1 77 无
16.6 79.6 72 168.200 1 78 无
12.6 76.8 81 170.400 1 79 无
14.8 83.8 69 167.600 1 80 无
16.8 84.4 58 159.200 1 81 无
15.4 80.4 86 181.800 1 82 无
106176201002105 钱进 400 76.182 拟录取
106176201001580 程嘉荣 347 76.018 拟录取
106176201001918 杨瑶 375 76.227 拟录取
106176201001890 杨欢 381 76.191 拟录取
106176201001911 曾玉莹 362 76.245 拟录取
106176201001476 罗思远 380 76.227 拟录取
106176201002354 张强 382 76.382 拟录取
106176201001368 吕欢 372 76.245 拟录取
106176201002058 张艺峰 372 76.427 拟录取
106176201002055 雒家浩 345 76.409 拟录取
106176201001776 王占营 382 76.518 拟录取
106176201001679 赵艺 353 76.436 拟录取
106176201001853 康志豪 391 76.645 拟录取
106176201001604 赖俊鹏 406 76.600 拟录取
106176201002100 王煜灿 388 76.982 拟录取
106176201002023 付睿心 388 76.891 拟录取
106176201001649 张皓 411 77.282 拟录取
106176201001623 时荣亨 365 77.000 拟录取
106176201002401 陈戊 395 77.364 拟录取
106176201002267 曹露文 352 77.291 拟录取
106176201001699 殷正凯 390 77.455 拟录取
106176201002031 杨俊逸 388 77.391 拟录取
同等学力加试 拟录取情况
录取成绩 拟录取结果
085402通信工程（含宽带网
络、移动通信等）
106176201002462 赵一凡 392 77.473 拟录取
重庆邮电大学2026年硕士研究生招生复试成绩及拟录取情况表
拟录取院系：001通信与信息工程学院 当前类别：全国统考·专业学位·全日制 【共 22 页 第 11 页】
拟录取专业 考生编号 考生姓名
初试
总分
享受
加分
复试成绩
口语听力 面试 笔试 政治理论 复试总分 科目1 科目2 批次 排名 专项计划
12.2 75.4 65 152.600 1 83 无
16 82.6 54 152.600 1 84 无
17.8 89.8 67 174.600 1 85 无
13.6 80 65 158.600 1 86 无
17.2 78.8 64 160.000 1 87 无
16.6 82.2 61 159.800 1 88 无
15.6 83.4 77 176.000 1 89 无
16 86.8 54 156.800 1 90 无
14.6 76.8 60 151.400 1 91 无
16 81.8 69 166.800 1 92 无
18.7 89.6 67 175.300 1 93 无
16.2 81.8 71 169.000 1 94 无
17 86.6 60 163.600 1 95 无
16 81.2 73 170.200 1 96 无
16.4 80.2 77 173.600 1 97 无
15.4 79.8 58 153.200 1 98 无
16.8 82.6 61 160.400 1 99 无
14.6 75.4 69 159.000 1 100 无
16.4 82 70 168.400 1 101 无
15.6 83.6 48 147.200 1 102 无
16.8 86.8 65 168.600 1 103 无
15.4 75.4 77 167.800 1 104 无
16.2 79.2 76 171.400 1 105 无
106176201002352 李羿 412 75.882 拟录取
106176201001765 韩枫 368 74.936 拟录取
106176201002398 汤秋菊 359 74.855 拟录取
106176201001314 张博文 416 75.055 拟录取
106176201002294 杨朗 367 75.018 拟录取
106176201001599 邱豪 390 75.136 拟录取
106176201002215 罗慧琳 368 75.073 拟录取
106176201002405 向云鑫 404 75.218 拟录取
106176201002156 陈虹桥 387 75.155 拟录取
106176201002242 王欣 366 75.282 拟录取
106176201001450 马佳敏 358 75.255 拟录取
106176201002493 姚怡秋 369 75.309 拟录取
106176201001478 毛桢 381 75.282 拟录取
106176201001747 张龙飞 375 75.409 拟录取
106176201002061 邹佳辰 355 75.341 拟录取
106176201001531 苏驯 398 75.436 拟录取
106176201001405 邹志强 410 75.409 拟录取
106176201001840 董赛 394 75.718 拟录取
106176201002064 田丰语 356 75.600 拟录取
106176201001811 李其洋 398 75.845 拟录取
106176201002080 周雅菁 394 75.764 拟录取
106176201002077 张欣妍 362 75.882 拟录取
同等学力加试 拟录取情况
录取成绩 拟录取结果
085402通信工程（含宽带网
络、移动通信等）
106176201002265 佘金宇 412 75.882 拟录取
重庆邮电大学2026年硕士研究生招生复试成绩及拟录取情况表
拟录取院系：001通信与信息工程学院 当前类别：全国统考·专业学位·全日制 【共 22 页 第 12 页】
拟录取专业 考生编号 考生姓名
初试
总分
享受
加分
复试成绩
口语听力 面试 笔试 政治理论 复试总分 科目1 科目2 批次 排名 专项计划
15.4 67.6 75 158.000 1 106 无
16 86.8 75 177.800 1 107 无
15.4 82.6 67 165.000 1 108 无
15.2 75.6 53 143.800 1 109 无
17.4 84.6 51 153.000 1 110 无
15.4 78.4 69 162.800 1 111 无
14.6 79.4 67 161.000 1 112 无
15.8 75.4 72 163.200 1 113 无
15.8 77 80 172.800 1 114 无
17.2 76.4 68 161.600 1 115 无
17.2 83.8 50 151.000 1 116 无
15.6 81.4 64 161.000 1 117 无
16.8 84.8 52 153.600 1 118 无
16.2 79.6 65 160.800 1 119 无
15.8 82.6 74 172.400 1 120 无
14.2 79.2 59 152.400 1 121 无
16.4 85.2 63 164.600 1 122 无
17.4 80.2 74 171.600 1 123 无
15.8 76.8 75 167.600 1 124 无
15 77.4 60 152.400 1 125 无
17.2 86.6 52 155.800 1 126 无
14.2 78.6 66 158.800 1 127 无
15.8 86.4 63 165.200 1 128 无
106176201002173 付榆皓 379 73.991 拟录取
106176201001598 潘朝阳 363 73.845 拟录取
106176201001722 宋金泽 394 74.036 拟录取
106176201002052 彭晓桓 386 74.009 拟录取
106176201002356 周克强 351 74.100 拟录取
106176201001806 杨锦涛 360 74.091 拟录取
106176201002331 李云 396 74.236 拟录取
106176201001423 张发达 367 74.109 拟录取
106176201001746 刘天乐 378 74.345 拟录取
106176201001772 孙琦 351 74.282 拟录取
106176201002439 杨肇雄 379 74.491 拟录取
106176201002276 张家维 395 74.409 拟录取
106176201001369 靳筱博 379 74.627 拟录取
106176201002145 杨籍 403 74.618 拟录取
106176201002410 吴丰 376 74.691 拟录取
106176201002456 乔嘉林 354 74.673 拟录取
106176201001358 雷宗洋 377 74.700 拟录取
106176201001432 白嘉祥 381 74.691 拟录取
106176201002273 聂恩德 421 74.782 拟录取
106176201001640 张智伟 400 74.773 拟录取
106176201001672 牛师敬 344 74.809 拟录取
106176201002152 刘苏杭 373 74.800 拟录取
同等学力加试 拟录取情况
录取成绩 拟录取结果
085402通信工程（含宽带网
络、移动通信等）
106176201002226 伍宇康 389 74.809 拟录取
重庆邮电大学2026年硕士研究生招生复试成绩及拟录取情况表
拟录取院系：001通信与信息工程学院 当前类别：全国统考·专业学位·全日制 【共 22 页 第 13 页】
拟录取专业 考生编号 考生姓名
初试
总分
享受
加分
复试成绩
口语听力 面试 笔试 政治理论 复试总分 科目1 科目2 批次 排名 专项计划
16.4 82.8 65 164.200 1 129 无
17 83.4 69 169.400 1 130 无
15.6 77.8 60 153.400 1 131 无
16.2 73.8 70 160.000 1 132 无
14.8 82.2 66 163.000 1 133 无
16.2 79.8 73 169.000 1 134 无
14.4 82 69 165.400 1 135 无
15.4 78.6 59 153.000 1 136 无
17.2 90.2 63 170.400 1 137 无
16.2 74.2 61 151.400 1 138 无
16.6 80.6 62 159.200 1 139 无
15.6 79 71 165.600 1 140 无
14.6 78 76 168.600 1 141 无
18.4 82.2 64 164.600 1 142 无
15.4 80.6 67 163.000 1 143 无
15.2 80.6 56 151.800 1 144 无
17 81 53 151.000 1 145 无
17 81 62 160.000 1 146 无
16.6 82.8 64 163.400 1 147 无
14.2 83.2 58 155.400 1 148 无
16.4 82.4 68 166.800 1 149 无
16.4 79.8 67 163.200 1 150 无
15.8 80.6 62 158.400 1 151 无
106176201001470 武栩如 359 72.991 拟录取
106176201001928 陈建涛 369 72.900 拟录取
106176201002076 耿学 377 73.018 拟录取
106176201001648 程明健 351 73.009 拟录取
106176201002068 杨鋆 367 73.064 拟录取
106176201002270 林承志 359 73.036 拟录取
106176201001427 李海淼 387 73.200 拟录取
106176201001440 冉丹 388 73.118 拟录取
106176201001297 贾艳雯 360 73.409 拟录取
106176201001766 周师宇 363 73.345 拟录取
106176201001931 韩午 358 73.436 拟录取
106176201001825 向万朋 351 73.418 拟录取
106176201002048 肖利钦 391 73.509 拟录取
106176201002235 余海跃 373 73.482 拟录取
106176201001305 林威 389 73.673 拟录取
106176201002459 梁烜睿 349 73.627 拟录取
106176201002274 张翔 353 73.709 拟录取
106176201001748 秦超杰 361 73.691 拟录取
106176201001456 李俊毅 374 73.764 拟录取
106176201001628 马如航 367 73.745 拟录取
106176201001992 刘金侯 353 73.800 拟录取
106176201001780 李佳俊 389 73.764 拟录取
同等学力加试 拟录取情况
录取成绩 拟录取结果
085402通信工程（含宽带网
络、移动通信等）
106176201002414 付骏 365 73.818 拟录取
重庆邮电大学2026年硕士研究生招生复试成绩及拟录取情况表
拟录取院系：001通信与信息工程学院 当前类别：全国统考·专业学位·全日制 【共 22 页 第 14 页】
拟录取专业 考生编号 考生姓名
初试
总分
享受
加分
复试成绩
口语听力 面试 笔试 政治理论 复试总分 科目1 科目2 批次 排名 专项计划
12.4 74 64 150.400 1 152 无
18 83.8 60 161.800 1 153 无
16.4 78.8 56 151.200 1 154 无
14.4 68.4 75 157.800 1 155 无
16.2 84.4 64 164.600 1 156 无
17.6 77.4 70 165.000 1 157 无
17.6 86.2 40 143.800 1 158 无
17.6 85.8 57 160.400 1 159 无
15.6 79.4 56 151.000 1 160 无
18 88.4 45 151.400 1 161 无
17 84.6 51 152.600 1 162 无
17 82.2 41 140.200 1 163 无
15.2 74.6 70 159.800 1 164 无
15.6 80.6 68 164.200 1 165 无
16.6 84.2 39 139.800 1 166 无
17.6 85.2 57 159.800 1 167 无
15.2 80.4 58 153.600 1 168 无
16.8 86.4 60 163.200 1 169 无
17.6 80.4 54 152.000 1 170 无
17.4 88.6 45 151.000 1 171 无
15.4 73.4 60 148.800 1 172 无
16.4 72.2 73 161.600 1 173 无
18 88.6 47 153.600 1 174 无
106176201001668 宋广旭 354 72.127 拟录取
106176201001308 李海鑫 372 72.109 拟录取
106176201001538 刘倩 380 72.318 拟录取
106176201002305 丁一 384 72.218 拟录取
106176201001674 薛梦冉 353 72.391 拟录取
106176201002353 欧晓倩 378 72.345 拟录取
106176201002399 侯季卓 361 72.418 拟录取
106176201001744 石璐阳 375 72.409 拟录取
106176201002197 刘于川 352 72.518 拟录取
106176201002222 王真容 407 72.473 拟录取
106176201002233 杨浩琳 408 72.664 拟录取
106176201002378 李洋 363 72.618 拟录取
106176201002404 黄政举 383 72.709 拟录取
106176201001732 魏坤智 380 72.682 拟录取
106176201001644 刘涵汐 363 72.755 拟录取
106176201002026 彭星尧 384 72.718 拟录取
106176201002325 邓杨 353 72.800 拟录取
106176201002217 李昱嘉 401 72.782 拟录取
106176201002359 刘希为 370 72.864 拟录取
106176201002008 周星宏 354 72.809 拟录取
106176201001437 胡唯榛 361 72.873 拟录取
106176201002320 刘圆圆 385 72.864 拟录取
同等学力加试 拟录取情况
录取成绩 拟录取结果
085402通信工程（含宽带网
络、移动通信等）
106176201001616 梁振琪 387 72.882 拟录取
重庆邮电大学2026年硕士研究生招生复试成绩及拟录取情况表
拟录取院系：001通信与信息工程学院 当前类别：全国统考·专业学位·全日制 【共 22 页 第 15 页】
拟录取专业 考生编号 考生姓名
初试
总分
享受
加分
复试成绩
口语听力 面试 笔试 政治理论 复试总分 科目1 科目2 批次 排名 专项计划
16.6 86.4 51 154.000 1 175 无
14.8 81.8 56 152.600 1 176 无
16.6 86.2 54 156.800 1 177 无
15.4 84.4 56 155.800 1 178 无
16.6 81.2 59 156.800 1 179 无
14.8 80.8 62 157.600 1 180 无
15 78 49 142.000 1 181 无
15.4 79.8 58 153.200 1 182 无
17.6 83.4 57 158.000 1 183 无
17 83 57 157.000 1 184 无
17 84.2 54 155.200 1 185 无
15.2 73.2 49 137.400 1 186 无
15.4 73.4 56 144.800 1 187 无
15 83.4 60 158.400 1 188 无
15.2 80.8 58 154.000 1 189 无
16 79.8 53 148.800 1 190 无
14.2 76.8 59 150.000 1 191 无
14.2 76.6 64 154.800 1 192 无
13.2 73.6 69 155.800 1 193 无
13 70.4 70 153.400 1 194 无
14.6 79.4 57 151.000 1 195 无
15.2 75.8 56 147.000 1 196 无
17.6 83.8 52 153.400 1 197 无
106176201001930 唐嘉乐 378 71.209 拟录取
106176201001710 杨卓斐 363 71.164 拟录取
106176201001299 丁雲涛 364 71.264 拟录取
106176201001904 邓聪 369 71.218 拟录取
106176201001742 李阔 362 71.382 拟录取
106176201001966 聂阳林 359 71.309 拟录取
106176201001506 王俊逸 376 71.418 拟录取
106176201001569 李帅 373 71.391 拟录取
106176201002142 罗存亿 356 71.600 拟录取
106176201001915 谷敏 365 71.500 拟录取
106176201001631 张紫晗 404 71.627 拟录取
106176201002396 向皓彬 387 71.609 拟录取
106176201001489 高瑞鹏 360 71.682 拟录取
106176201002017 钟艺权 364 71.673 拟录取
106176201001540 安嘉琪 369 71.718 拟录取
106176201001485 郝文卓 358 71.709 拟录取
106176201002289 罗啸天 360 71.818 拟录取
106176201001734 常双鹏 395 71.773 拟录取
106176201001736 田文铎 365 71.909 拟录取
106176201001984 徐伟绩 362 71.836 拟录取
106176201002280 李俊 374 72.082 拟录取
106176201001401 叶雨欣 363 71.936 拟录取
同等学力加试 拟录取情况
录取成绩 拟录取结果
085402通信工程（含宽带网
络、移动通信等）
106176201002089 钱磊 371 72.100 拟录取
重庆邮电大学2026年硕士研究生招生复试成绩及拟录取情况表
拟录取院系：001通信与信息工程学院 当前类别：全国统考·专业学位·全日制 【共 22 页 第 16 页】
拟录取专业 考生编号 考生姓名
初试
总分
享受
加分
复试成绩
口语听力 面试 笔试 政治理论 复试总分 科目1 科目2 批次 排名 专项计划
14.6 68.6 59 142.200 1 198 无
14.2 80.8 67 162.000 1 199 无
16 80.8 56 152.800 1 200 无
15 79.8 61 155.800 1 201 无
15.2 77.6 63 155.800 1 202 无
14.8 83 50 147.800 1 203 无
17 85.2 53 155.200 1 204 无
17.8 90.4 35 143.200 1 205 无
14.2 77 54 145.200 1 206 无
16 80.2 55 151.200 1 207 无
15.4 81.8 61 158.200 1 208 无
17 81.4 57 155.400 1 209 无
14.8 81.6 62 158.400 1 210 无
13.8 70.8 61 145.600 1 211 无
14.8 83 57 154.800 1 212 无
16 70.4 55 141.400 1 213 无
16.6 85 48 149.600 1 214 无
16.2 79.6 56 151.800 1 215 无
16 86.6 53 155.600 1 216 无
17 77 58 152.000 1 217 无
15.2 76 61 152.200 1 218 无
16.2 82.4 58 156.600 1 219 无
17.6 80.8 52 150.400 1 220 无
106176201002066 宋振东 349 70.491 拟录取
106176201001328 岳子涵 362 70.382 拟录取
106176201001790 柏文静 361 70.645 拟录取
106176201002234 曹欣乐 359 70.491 拟录取
106176201001552 陈奇 362 70.700 拟录取
106176201002132 张旭 353 70.664 拟录取
106176201001700 吴静静 386 70.736 拟录取
106176201002056 张清秋 367 70.700 拟录取
106176201002335 刘宇翔 377 70.791 拟录取
106176201001942 胡永贵 356 70.782 拟录取
106176201002166 黄遥 355 70.818 拟录取
106176201002528 曹振振 348 70.800 拟录取
106176201001575 廖晋弘 365 70.864 拟录取
106176201001829 徐鸿彬 349 70.855 拟录取
106176201002364 李镒宏 384 70.945 拟录取
106176201001504 杜斐扬 379 70.900 拟录取
106176201001687 杨纭菘 374 70.991 拟录取
106176201002322 魏官勇 357 70.973 拟录取
106176201001743 郭宜禄 356 71.009 拟录取
106176201001771 弯俊龙 356 71.009 拟录取
106176201001579 张迟扬 343 71.118 拟录取
106176201001798 雷帅 363 71.027 拟录取
同等学力加试 拟录取情况
录取成绩 拟录取结果
085402通信工程（含宽带网
络、移动通信等）
106176201001355 柴尚源 388 71.118 拟录取
重庆邮电大学2026年硕士研究生招生复试成绩及拟录取情况表
拟录取院系：001通信与信息工程学院 当前类别：全国统考·专业学位·全日制 【共 22 页 第 17 页】
拟录取专业 考生编号 考生姓名
初试
总分
享受
加分
复试成绩
口语听力 面试 笔试 政治理论 复试总分 科目1 科目2 批次 排名 专项计划
14.2 76.2 44 134.400 1 221 无
16 80 60 156.000 1 222 无
14.2 71.2 53 138.400 1 223 无
16.6 80.8 59 156.400 1 224 无
14.8 77 46 137.800 1 225 无
14.4 77.4 53 144.800 1 226 无
17 75.8 56 148.800 1 227 无
14.4 82.8 56 153.200 1 228 无
16.8 84.8 51 152.600 1 229 无
15.6 78.8 50 144.400 1 230 无
15.8 73.8 49 138.600 1 231 无
16.4 86.8 48 151.200 1 232 无
14.6 78.8 52 145.400 1 233 无
15.6 85 39 139.600 1 234 无
14.2 76.4 56 146.600 1 235 无
15.4 74 51 140.400 1 236 无
17.6 88.8 46 152.400 1 237 无
15.2 75.2 56 146.400 1 238 无
17.4 84.2 50 151.600 1 239 无
15.4 80.6 56 152.000 1 240 无
15.4 78.4 48 141.800 1 241 无
15.4 82.8 35 133.200 1 242 无
15 73.4 59 147.400 1 243 无
106176201001882 胡诗语 389 69.173 拟录取
106176201002124 段淇淋 356 69.100 拟录取
106176201001986 刘佳明 347 69.245 拟录取
106176201001885 陈武斌 370 69.227 拟录取
106176201001550 刘景宏 360 69.273 拟录取
106176201002062 黄骥 348 69.255 拟录取
106176201001333 韩垚锟 377 69.609 拟录取
106176201002119 张丽 349 69.536 拟录取
106176201002094 曾科森 379 69.627 拟录取
106176201001329 李子谦 363 69.618 拟录取
106176201002473 张铁涛 353 69.664 拟录取
106176201001807 李鹏博 366 69.645 拟录取
106176201001287 胡坤 370 69.818 拟录取
106176201002250 张俊杰 383 69.800 拟录取
106176201001955 宁曼 351 69.918 拟录取
106176201001996 李雨轩 352 69.882 拟录取
106176201002515 李晨阳 372 70.109 拟录取
106176201001577 杨梅 361 69.918 拟录取
106176201001866 陈倩 346 70.145 拟录取
106176201002112 刘靖康 388 70.118 拟录取
106176201001301 张芸 348 70.255 拟录取
106176201001327 刘金涛 387 70.155 拟录取
同等学力加试 拟录取情况
录取成绩 拟录取结果
085402通信工程（含宽带网
络、移动通信等）
106176201002296 诸玺玉 398 70.345 拟录取
重庆邮电大学2026年硕士研究生招生复试成绩及拟录取情况表
拟录取院系：001通信与信息工程学院 当前类别：全国统考·专业学位·全日制 【共 22 页 第 18 页】
拟录取专业 考生编号 考生姓名
初试
总分
享受
加分
复试成绩
口语听力 面试 笔试 政治理论 复试总分 科目1 科目2 批次 排名 专项计划
15.4 79.2 50 144.600 1 244 无
15.6 81 46 142.600 1 245 无
13.6 79.2 44 136.800 1 246 无
14.8 77.4 51 143.200 1 247 无
17.8 83 40 140.800 1 248 无
15.6 82.6 50 148.200 1 249 无
15.8 73.4 60 149.200 1 250 无
18.2 85.8 47 151.000 1 251 无
15.8 84.4 44 144.200 1 252 无
14.6 82 44 140.600 1 253 无
15.8 78.6 47 141.400 1 254 无
13.8 74.2 54 142.000 1 255 无
14.8 80.6 53 148.400 1 256 无
12.6 68.2 67 147.800 1 257 无
17 77 41 135.000 1 258 无
16 77.8 38 131.800 1 259 无
17.6 78.2 52 147.800 1 260 无
15.4 78.8 49 143.200 1 261 无
12.8 68.4 62 143.200 1 262 无
14.6 78.8 47 140.400 1 263 无
16.6 82 49 147.600 1 264 无
12.8 76 53 141.800 1 265 无
16.2 78.2 49 143.400 1 266 无
106176201001316 王沛元 359 68.127 拟录取
106176201002263 蒋欣然 355 68.091 拟录取
106176201002351 孙氪强 363 68.209 拟录取
106176201001542 刘雨晴 346 68.145 拟录取
106176201001991 郑荣鑫 357 68.245 拟录取
106176201001357 郭力文 357 68.245 拟录取
106176201002227 高骏凯 384 68.355 拟录取
106176201001933 刘文俊 347 68.291 拟录取
106176201001953 张培炜 349 68.491 拟录取
106176201002262 李诗悦 377 68.382 拟录取
106176201001609 赖伟俊 363 68.573 拟录取
106176201002134 聂荣桐 348 68.527 拟录取
106176201001583 杨豪 367 68.655 拟录取
106176201001665 朱玉亮 365 68.636 拟录取
106176201002211 杨曦 344 68.718 拟录取
106176201001409 朱瑞阳 359 68.673 拟录取
106176201001892 易璐 352 68.882 拟录取
106176201001706 朱文文 349 68.809 拟录取
106176201001701 杨要文 364 68.945 拟录取
106176201002029 唐罗蔓 369 68.900 拟录取
106176201002159 张金阳 366 69.009 拟录取
106176201002243 王礼康 379 68.991 拟录取
同等学力加试 拟录取情况
录取成绩 拟录取结果
085402通信工程（含宽带网
络、移动通信等）
106176201002307 寇国鸿 362 69.064 拟录取
重庆邮电大学2026年硕士研究生招生复试成绩及拟录取情况表
拟录取院系：001通信与信息工程学院 当前类别：全国统考·专业学位·全日制 【共 22 页 第 19 页】
拟录取专业 考生编号 考生姓名
初试
总分
享受
加分
复试成绩
口语听力 面试 笔试 政治理论 复试总分 科目1 科目2 批次 排名 专项计划
13 70 57 140.000 1 267 无
15.4 73 58 146.400 1 268 无
14.2 71 53 138.200 1 269 无
16.2 80 45 141.200 1 270 无
14.2 76.4 51 141.600 1 271 无
16.6 78 53 147.600 1 272 无
14 72.4 32 118.400 1 273 无
15.6 77.4 49 142.000 1 274 无
14.8 74.6 45 134.400 1 275 无
14 75.8 49 138.800 1 276 无
14 72.8 59 145.800 1 277 无
13 71.6 47 131.600 1 278 无
17.6 82.4 46 146.000 1 279 无
15.2 74.2 46 135.400 1 280 无
16.4 81 48 145.400 1 281 无
13.2 73.8 54 141.000 1 282 无
18.4 88.4 35 141.800 1 283 无
17 80.2 45 142.200 1 284 无
13.8 73.2 55 142.000 1 285 无
18.4 83.2 35 136.600 1 286 无
14 72.2 54 140.200 1 287 无
15 73.6 54 142.600 1 288 无
15.2 77.2 43 135.400 1 289 无
106176201002381 徐* 348 67.209 录取名额受限
106176201002450 赵* 364 67.173 录取名额受限
106176201002111 周* 363 67.345 录取名额受限
106176201002272 江* 354 67.264 录取名额受限
106176201001560 孙* 351 67.418 录取名额受限
106176201001445 董* 351 67.373 录取名额受限
106176201002382 王* 354 67.445 录取名额受限
106176201002103 王* 352 67.427 录取名额受限
106176201001326 徐* 369 67.673 录取名额受限
106176201001338 吴* 345 67.545 录取名额受限
106176201002297 李* 378 67.709 录取名额受限
106176201001507 蔡* 345 67.682 录取名额受限
106176201001517 邓* 362 67.745 录取名额受限
106176201002502 钟* 346 67.736 录取名额受限
106176201001671 张* 355 67.773 录取名额受限
106176201001914 汤* 372 67.745 录取名额受限
106176201001899 侯文 343 67.845 拟录取
106176201001606 肖* 409 67.809 录取名额受限
106176201001662 李业龙 358 67.891 拟录取
106176201001843 贾红志 357 67.882 拟录取
106176201001814 林德超 347 67.973 拟录取
106176201001900 罗毅 365 67.909 拟录取
同等学力加试 拟录取情况
录取成绩 拟录取结果
085402通信工程（含宽带网
络、移动通信等）
106176201001353 张震 362 68.018 拟录取
重庆邮电大学2026年硕士研究生招生复试成绩及拟录取情况表
拟录取院系：001通信与信息工程学院 当前类别：全国统考·专业学位·全日制 【共 22 页 第 20 页】
拟录取专业 考生编号 考生姓名
初试
总分
享受
加分
复试成绩
口语听力 面试 笔试 政治理论 复试总分 科目1 科目2 批次 排名 专项计划
15.8 76.2 46 138.000 1 290 无
16.6 82 44 142.600 1 291 无
17.2 81 36 134.200 1 292 无
14.2 69.8 51 135.000 1 293 无
14 69.4 58 141.400 1 294 无
13.6 69.2 55 137.800 1 295 无
15.6 80.8 40 136.400 1 296 无
15.8 78.4 37 131.200 1 297 无
14.4 72.8 39 126.200 1 298 无
15.6 72 42 129.600 1 299 无
15.8 74.8 43 133.600 1 300 无
15.8 71 48 134.800 1 301 无
13.8 72.6 47 133.400 1 302 无
13.4 77.2 36 126.600 1 303 无
16.8 77.8 35 129.600 1 304 无
12.4 69.8 50 132.200 1 305 无
15.6 74.2 35 124.800 1 306 无
15 79 39 133.000 1 307 无
15 77.6 35 127.600 1 308 无
14.8 79.4 35 129.200 1 309 无
15.4 71.4 41 127.800 1 310 无
13 72.2 36 121.200 1 311 无
16.6 72 41 129.600 1 312 无
106176201001844 邹* 367 64.245 录取名额受限
106176201001836 金* 346 64.055 录取名额受限
106176201002453 高* 351 64.464 录取名额受限
106176201001763 李* 354 64.445 录取名额受限
106176201001412 陈* 347 64.927 录取名额受限
106176201001590 卢* 356 64.600 录取名额受限
106176201002522 郭* 352 65.245 录取名额受限
106176201001886 周* 368 65.164 录取名额受限
106176201002143 陈* 367 65.473 录取名额受限
106176201002370 汤* 358 65.255 录取名额受限
106176201001827 王* 349 65.536 录取名额受限
106176201001909 李* 352 65.518 录取名额受限
106176201002223 姜* 364 65.855 录取名额受限
106176201001508 王* 352 65.564 录取名额受限
106176201002387 吴* 361 65.918 录取名额受限
106176201002229 何* 372 65.882 录取名额受限
106176201001607 刘* 352 66.518 录取名额受限
106176201001956 潘* 351 66.100 录取名额受限
106176201001879 赵* 360 66.682 录取名额受限
106176201002278 袁* 344 66.536 录取名额受限
106176201001924 邹* 344 66.809 录取名额受限
106176201001947 方* 363 66.800 录取名额受限
同等学力加试 拟录取情况
录取成绩 拟录取结果
085402通信工程（含宽带网
络、移动通信等）
106176201001664 冯* 357 67.064 录取名额受限
重庆邮电大学2026年硕士研究生招生复试成绩及拟录取情况表
拟录取院系：001通信与信息工程学院 当前类别：全国统考·专业学位·全日制 【共 22 页 第 21 页】
拟录取专业 考生编号 考生姓名
初试
总分
享受
加分
复试成绩
口语听力 面试 笔试 政治理论 复试总分 科目1 科目2 批次 排名 专项计划
13.8 82.4 30 126.200 1 313 无
14.6 72 42 128.600 1 314 无
13.2 67.8 35 116.000 1 315 无
12.4 67.8 35 115.200 1 316 无
14.4 74.8 19 108.200 1 * 无
15 75 27 117.000 1 * 无
13.6 73.8 25 112.400 1 * 无
12.6 66.4 20 99.000 1 * 无
13.8 72.6 0 86.400 1 * 无
0 0 18 18.000 1 * 无106176201002104 肖* 343 38.391 复试不合格
106176201001727 郭* 347 57.200 复试不合格
106176201002236 张* 345 54.136 复试不合格
106176201001576 吴* 346 61.191 复试不合格
106176201001589 周* 346 60.145 复试不合格
106176201001705 陈* 355 61.682 录取名额受限
106176201001855 张* 371 61.691 复试不合格
106176201001808 盛* 344 63.627 录取名额受限
106176201001621 贾* 362 62.564 录取名额受限
同等学力加试 拟录取情况
录取成绩 拟录取结果
085402通信工程（含宽带网
络、移动通信等）
106176201001472 刘* 351 63.782 录取名额受限
重庆邮电大学2026年硕士研究生招生复试成绩及拟录取情况表
拟录取院系：001通信与信息工程学院 当前类别：全国统考·专业学位·全日制 【共 22 页 第 22 页】
拟录取专业 考生编号 考生姓名
初试
总分
享受
加分
复试成绩
口语听力 面试 笔试 政治理论 复试总分 科目1 科目2 批次 排名 专项计划
17.2 87.2 88 192.400 1 1 无
17.6 82.4 92 192.000 1 2 无
16.2 87.4 91 194.600 1 3 无
18 85.8 73 176.800 1 4 无
18 86.2 77 181.200 1 5 无
14.6 85 76 175.600 1 6 无
18 86.4 75 179.400 1 7 无
17.2 85.6 66 168.800 1 8 无
14.6 81 72 167.600 1 9 无
16 83 72 171.000 1 10 无
15.4 80 76 171.400 1 11 无
17.4 83.8 78 179.200 1 12 无
18.8 88.4 65 172.200 1 13 无
17.8 84 72 173.800 1 14 无
16.8 82.4 73 172.200 1 15 无
16 80.4 74 170.400 1 16 无
13 79 84 176.000 1 17 无
18 86.2 64 168.200 1 18 无
16.6 85.6 63 165.200 1 19 无
18 88 73 179.000 1 20 无
18 91 66 175.000 1 21 无
085404计算机技术
106176202003448 刘永健 375 78.182 拟录取
106176202004144 江思学 384 78.173 拟录取
106176202004267 周世杰 403 78.527 拟录取
106176202004183 朱文豪 407 78.245 拟录取
106176202004566 钟翔 399 78.627 拟录取
106176202004622 周岩 386 78.600 拟录取
106176202004141 秦玥 393 78.800 拟录取
106176202004226 张伟东 395 78.636 拟录取
106176202004421 陈安信 385 79.227 拟录取
106176202004140 冯诗雨 398 78.936 拟录取
106176202003905 朱意祥 405 79.364 拟录取
106176202003877 林行 404 79.355 拟录取
106176202004158 刘杨杨 414 79.764 拟录取
106176202003904 彭雅丹 414 79.491 拟录取
106176202004640 姚楠楠 394 80.173 拟录取
106176202004160 杜雨莱 394 80.582 拟录取
106176202004103 陈雪龙 403 80.209 拟录取
肖建华 365 80.727 拟录取
106176202003964 龙志杰 404 80.582 拟录取
106176202003822 邹玉娇 402 83.836 拟录取
106176202003430
拟录取情况
录取成绩 拟录取结果
106176202004157 吴以赫 404 84.127 拟录取
拟录取院系：002计算机科学与技术学院 当前类别：全国统考·专业学位·全日制 【共 18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18.2 83 70 171.200 1 22 无
17.4 81.6 77 176.000 1 23 无
15.2 80 79 174.200 1 24 无
16.4 84.8 70 171.200 1 25 无
15.2 80.6 71 166.800 1 26 无
16 83.8 75 174.800 1 27 无
17.6 86.8 69 173.400 1 28 无
17.2 92.2 86 195.400 1 29 无
18.2 87 79 184.200 1 30 无
17 87.2 71 175.200 1 31 无
16 85 73 174.000 1 32 无
14.4 82.6 76 173.000 1 33 无
17 78 69 164.000 1 34 无
16.4 80.4 62 158.800 1 35 无
17.6 84.6 71 173.200 1 36 无
16 81.8 78 175.800 1 37 无
14.4 82 79 175.400 1 38 无
17.6 83.2 75 175.800 1 39 无
16.8 84.8 75 176.600 1 40 无
18 83.6 75 176.600 1 41 无
15.2 85.6 71 171.800 1 42 无
14.8 84 77 175.800 1 43 无
17 87.2 60 164.200 1 44 无
106176202004642 张洋 363 76.255 拟录取
106176202004165 刘定鑫 389 76.218 拟录取
106176202003694 马心悦 363 76.436 拟录取
106176202004119 朱红银 373 76.345 拟录取
106176202004076 王俊强 365 76.455 拟录取
106176202004159 孔剑彬 363 76.436 拟录取
106176202004173 李张荣 367 76.655 拟录取
106176202004188 向天宇 366 76.464 拟录取
106176202004104 朱军宇 406 76.691 拟录取
106176202004368 李泽宽 373 76.664 拟录取
106176202003902 艾益斌 378 77.118 拟录取
106176202003461 王栋 397 76.973 拟录取
106176202003296 姜琦 375 77.318 拟录取
106176202004184 任函平 377 77.245 拟录取
106176202004153 李俊逸 331 77.509 拟录取
106176202004467 廖佳懿 355 77.364 拟录取
106176202004222 夏欣睿 378 77.527 拟录取
106176202003222 杨健新 381 77.509 拟录取
106176202003457 刘贤涛 388 77.709 拟录取
106176202003849 胡佳承 397 77.609 拟录取
106176202004283 高宝健 378 77.800 拟录取
106176202003807 郭铭文 382 77.791 拟录取
同等学力加试 拟录取情况
录取成绩 拟录取结果
085404计算机技术
106176202004126 项文浩 391 78.009 拟录取
重庆邮电大学2026年硕士研究生招生复试成绩及拟录取情况表
拟录取院系：002计算机科学与技术学院 当前类别：全国统考·专业学位·全日制 【共 18 页 第 2 页】
拟录取专业 考生编号 考生姓名
初试
总分
享受
加分
复试成绩
口语听力 面试 笔试 政治理论 复试总分 科目1 科目2 批次 排名 专项计划
17.6 88.8 59 165.400 1 45 无
16.8 78 70 164.800 1 46 无
18 85.6 63 166.600 1 47 无
15.4 80.2 65 160.600 1 48 无
15.8 83.4 73 172.200 1 49 无
16.6 73.8 67 157.400 1 50 无
16.2 84 72 172.200 1 51 无
17.2 86 57 160.200 1 52 无
16.2 83.6 75 174.800 1 53 无
15.4 81 65 161.400 1 54 无
16.8 83.6 71 171.400 1 55 无
16.6 86.4 74 177.000 1 56 无
16.8 76.8 71 164.600 1 57 无
16.8 83.6 73 173.400 1 58 无
18.4 89.8 73 181.200 1 59 无
18.2 93.6 53 164.800 1 60 无
15.8 82 77 174.800 1 61 无
17 86 55 158.000 1 62 无
16.4 81.8 75 173.200 1 63 无
14.4 82.4 75 171.800 1 64 无
17.4 87.8 78 183.200 1 65 无
14.8 79.4 78 172.200 1 66 无
17.2 84.2 63 164.400 1 67 无
106176202003859 郑青云 358 74.936 拟录取
106176202004207 杨岑昊 375 74.864 拟录取
106176202003646 宋亚轩 361 75.145 拟录取
106176202004074 王明月 335 75.136 拟录取
106176202003718 王佳杰 393 75.209 拟录取
106176202003652 王帅斐 358 75.164 拟录取
106176202004138 蒋佳鑫 378 75.255 拟录取
106176202003878 王宇航 355 75.227 拟录取
106176202004475 曾洋 360 75.409 拟录取
106176202004178 王豪 341 75.282 拟录取
106176202004156 陈林 352 75.427 拟录取
106176202003735 许珺怡 380 75.409 拟录取
106176202004559 马宇杰 388 75.482 拟录取
106176202003128 李佳琛 365 75.455 拟录取
106176202003626 滑荣 392 75.609 拟录取
106176202003250 王梓 358 75.527 拟录取
106176202003327 潘长茂 400 75.773 拟录取
106176202003880 陈泽新 365 75.636 拟录取
106176202004569 李鑫淼 395 76.000 拟录取
106176202003073 韦俊玮 367 75.836 拟录取
106176202004296 袁嘉骏 387 76.155 拟录取
106176202004105 廖凯 382 76.064 拟录取
同等学力加试 拟录取情况
录取成绩 拟录取结果
085404计算机技术
106176202004216 牟小倩 386 76.191 拟录取
重庆邮电大学2026年硕士研究生招生复试成绩及拟录取情况表
拟录取院系：002计算机科学与技术学院 当前类别：全国统考·专业学位·全日制 【共 18 页 第 3 页】
拟录取专业 考生编号 考生姓名
初试
总分
享受
加分
复试成绩
口语听力 面试 笔试 政治理论 复试总分 科目1 科目2 批次 排名 专项计划
16.8 81.6 75 173.400 1 68 无
16.8 84.2 64 165.000 1 69 无
17.6 88 77 182.600 1 70 无
17.6 83.8 70 171.400 1 71 无
17 89 51 157.000 1 72 无
16.4 82.2 74 172.600 1 73 无
14.8 81 67 162.800 1 74 无
15.4 83.4 67 165.800 1 75 无
18 80 81 179.000 1 76 无
16.8 84.6 62 163.400 1 77 无
15.8 76.2 74 166.000 1 78 无
16 82 65 163.000 1 79 无
14.8 81 76 171.800 1 80 无
16.8 83 68 167.800 1 81 无
15.2 81.4 75 171.600 1 82 无
17.2 83.8 63 164.000 1 83 无
14.4 81.8 81 177.200 1 84 无
17.2 84.8 65 167.000 1 85 无
18 84.6 63 165.600 1 86 无
15.8 81.4 67 164.200 1 87 无
16.6 82.4 65 164.000 1 88 无
18.4 85.6 76 180.000 1 89 无
16.6 83 70 169.600 1 90 无
106176202004557 蒲杨睿 330 73.909 拟录取
106176202003479 尹国节 352 73.745 拟录取
106176202003753 周艺菲 367 74.018 拟录取
106176202004147 张鑫 367 73.973 拟录取
106176202004395 张雪琳 362 74.155 拟录取
106176202003319 张涛 364 74.036 拟录取
106176202004300 刘家瑞 369 74.173 拟录取
106176202004235 谢汶峰 339 74.173 拟录取
106176202004292 解诗杰 361 74.236 拟录取
106176202003824 张志鸿 352 74.200 拟录取
106176202004612 谢双宇 372 74.245 拟录取
106176202003499 蒋红艳 352 74.245 拟录取
106176202004109 汪相帆 372 74.336 拟录取
106176202004519 刘松灵 366 74.327 拟录取
106176202003293 李鑫 368 74.482 拟录取
106176202004277 李骏秋 337 74.382 拟录取
106176202004208 林之淇 354 74.627 拟录取
106176202004064 张跃杰 376 74.600 拟录取
106176202003287 肖薛峰 358 74.755 拟录取
106176202004162 刘远志 390 74.682 拟录取
106176202004581 张伊婷 373 74.800 拟录取
106176202004135 曹钰蓬 333 74.800 拟录取
同等学力加试 拟录取情况
录取成绩 拟录取结果
085404计算机技术
106176202004331 陈航 354 74.809 拟录取
重庆邮电大学2026年硕士研究生招生复试成绩及拟录取情况表
拟录取院系：002计算机科学与技术学院 当前类别：全国统考·专业学位·全日制 【共 18 页 第 4 页】
拟录取专业 考生编号 考生姓名
初试
总分
享受
加分
复试成绩
口语听力 面试 笔试 政治理论 复试总分 科目1 科目2 批次 排名 专项计划
17 79.6 61 157.600 1 91 无
16 82.6 73 171.600 1 92 无
16.4 85.6 73 175.000 1 93 无
15.6 79.6 72 167.200 1 94 无
15.2 80.4 72 167.600 1 95 无
16.4 81.8 73 171.200 1 96 无
16.2 80.6 68 164.800 1 97 无
15.8 74.6 73 163.400 1 98 无
15.6 81.2 71 167.800 1 99 无
15.8 82.2 63 161.000 1 100 无
14.6 78.8 64 157.400 1 101 无
17 83.8 61 161.800 1 102 无
17.2 82.4 62 161.600 1 103 无
16.8 88.6 65 170.400 1 104 无
18.4 87 53 158.400 1 105 无
16.4 82 67 165.400 1 106 无
16 81 75 172.000 1 107 无
16.4 83.8 61 161.200 1 108 无
15.8 82.2 74 172.000 1 109 无
16.2 85 65 166.200 1 110 无
16.2 81.8 69 167.000 1 111 无
15.4 85.4 66 166.800 1 112 无
16.4 82.2 64 162.600 1 113 无
106176202004707 任松 349 72.809 拟录取
106176202004166 郭谨贤 358 72.755 拟录取
106176202004176 薛浩天 352 72.973 拟录取
106176202003217 祝琳青 350 72.955 拟录取
106176202003938 杨理鹏 364 73.036 拟录取
106176202003721 王震 339 72.991 拟录取
106176202004175 杨开文 355 73.091 拟录取
106176202003132 尚薛程 340 73.091 拟录取
106176202004603 代豪 345 73.227 拟录取
106176202004113 傅红瑶 371 73.100 拟录取
106176202004130 易路晨 366 73.373 拟录取
106176202003459 曾珊珊 365 73.227 拟录取
106176202004511 黄沭玺 368 73.391 拟录取
106176202004264 黄柳源 376 73.373 拟录取
106176202003810 袁志刚 363 73.436 拟录取
106176202003255 刘靖宇 353 73.436 拟录取
106176202004413 陈星齐 346 73.509 拟录取
106176202003594 丛支帅 360 73.455 拟录取
106176202004531 黄雨龙 356 73.600 拟录取
106176202004058 吴昌彪 355 73.591 拟录取
106176202003596 于红哲 347 73.700 拟录取
106176202004186 聂群松 339 73.673 拟录取
同等学力加试 拟录取情况
录取成绩 拟录取结果
085404计算机技术
106176202003079 陈艺仲 379 73.718 拟录取
重庆邮电大学2026年硕士研究生招生复试成绩及拟录取情况表
拟录取院系：002计算机科学与技术学院 当前类别：全国统考·专业学位·全日制 【共 18 页 第 5 页】
拟录取专业 考生编号 考生姓名
初试
总分
享受
加分
复试成绩
口语听力 面试 笔试 政治理论 复试总分 科目1 科目2 批次 排名 专项计划
17.6 82.6 65 165.200 1 114 无
17.4 86 63 166.400 1 115 无
17 87.2 55 159.200 1 116 无
14 77.4 71 162.400 1 117 无
15.6 87 69 171.600 1 118 无
15 78 63 156.000 1 119 无
16 84 67 167.000 1 120 无
16.8 82 72 170.800 1 121 无
15.2 79.4 72 166.600 1 122 无
15.4 84.2 69 168.600 1 123 无
17 84 65 166.000 1 124 无
13.6 76.6 69 159.200 1 125 无
15.8 82.8 60 158.600 1 126 无
16.4 81.2 57 154.600 1 127 无
14.8 78.2 61 154.000 1 128 无
16.2 77 60 153.200 1 129 无
15.4 79.6 74 169.000 1 130 无
16 84.2 67 167.200 1 131 无
17.2 81.2 62 160.400 1 132 无
15.4 79.2 71 165.600 1 133 无
17.4 89.6 64 171.000 1 134 无
15.4 86.2 64 165.600 1 135 无
17.4 81.2 48 146.600 1 136 无
106176202003223 胡松涛 342 71.836 拟录取
106176202004598 何添 385 71.818 拟录取
106176202004009 吴长益 343 71.936 拟录取
106176202003115 闵祥哲 330 71.864 拟录取
106176202003495 蒋铂渠 340 72.000 拟录取
106176202003903 鲁佳瑶 355 71.955 拟录取
106176202003372 刘金宇 372 72.018 拟录取
106176202004069 王祖豪 336 72.009 拟录取
106176202003760 王子阳 370 72.136 拟录取
106176202003900 王康硕 371 72.100 拟录取
106176202004171 王华松 360 72.182 拟录取
106176202004084 卢柄材 361 72.145 拟录取
106176202003136 熊逵 340 72.318 拟录取
106176202004185 徐晨昕 345 72.227 拟录取
106176202004547 肖开剑 336 72.418 拟录取
106176202003423 马世慧 345 72.364 拟录取
106176202004209 王东 371 72.555 拟录取
106176202004152 曾治楷 345 72.455 拟录取
106176202004621 刘威廷 357 72.609 拟录取
106176202004124 吴泓波 336 72.600 拟录取
106176202004099 顾海星 349 72.718 拟录取
106176202004053 刘贞余 365 72.682 拟录取
同等学力加试 拟录取情况
录取成绩 拟录取结果
085404计算机技术
106176202004148 刘佳震 352 72.745 拟录取
重庆邮电大学2026年硕士研究生招生复试成绩及拟录取情况表
拟录取院系：002计算机科学与技术学院 当前类别：全国统考·专业学位·全日制 【共 18 页 第 6 页】
拟录取专业 考生编号 考生姓名
初试
总分
享受
加分
复试成绩
口语听力 面试 笔试 政治理论 复试总分 科目1 科目2 批次 排名 专项计划
15.6 79 66 160.600 1 137 无
16.8 85.4 63 165.200 1 138 无
16.6 84.4 50 151.000 1 139 无
15 77.8 62 154.800 1 140 无
16.6 79.2 64 159.800 1 141 无
18.2 84.8 60 163.000 1 142 无
16 74.2 71 161.200 1 143 无
15.4 79.4 66 160.800 1 144 无
16.6 85.6 48 150.200 1 145 无
16.4 78 61 155.400 1 146 无
13.8 83 70 166.800 1 147 无
15.2 79.6 54 148.800 1 148 无
16.6 81.8 67 165.400 1 149 无
14.2 77.4 71 162.600 1 150 无
16.2 81.2 55 152.400 1 151 无
17.4 82.2 51 150.600 1 152 无
17.6 89.2 57 163.800 1 153 无
17.6 83.2 55 155.800 1 154 无
15 78.8 48 141.800 1 155 无
17 85.8 55 157.800 1 156 无
15.2 81.6 63 159.800 1 157 无
17.6 85.4 62 165.000 1 158 无
14.6 77 54 145.600 1 159 无
106176202004628 左婧怡 332 70.700 拟录取
106176202004177 龙诚图 376 70.691 拟录取
106176202004091 谢鑫悦 349 70.764 拟录取
106176202003547 胡帅洋 344 70.718 拟录取
106176202003961 曾美林 356 71.009 拟录取
106176202004676 杨佳音 386 70.827 拟录取
106176202004627 林子皓 368 71.027 拟录取
106176202004182 江屹山 338 71.027 拟录取
106176202004529 潘海洋 341 71.055 拟录取
106176202004617 刘梓玺 364 71.036 拟录取
106176202004607 权通 374 71.218 拟录取
106176202004245 彭艳秋 335 71.091 拟录取
106176202004305 杨益广 360 71.318 拟录取
106176202004078 李浩冬 334 71.309 拟录取
106176202004248 刘禹岐 349 71.445 拟录取
106176202003466 杨文静 372 71.336 拟录取
106176202003999 陈嘉俊 345 71.545 拟录取
106176202004681 陈宝奎 349 71.536 拟录取
106176202003369 汪洲红 365 71.682 拟录取
106176202004146 王凤 353 71.618 拟录取
106176202004405 陈一 342 71.745 拟录取
106176202004151 樊泰宇 374 71.718 拟录取
同等学力加试 拟录取情况
录取成绩 拟录取结果
085404计算机技术
106176202004192 黄宇明 353 71.800 拟录取
重庆邮电大学2026年硕士研究生招生复试成绩及拟录取情况表
拟录取院系：002计算机科学与技术学院 当前类别：全国统考·专业学位·全日制 【共 18 页 第 7 页】
拟录取专业 考生编号 考生姓名
初试
总分
享受
加分
复试成绩
口语听力 面试 笔试 政治理论 复试总分 科目1 科目2 批次 排名 专项计划
15.6 81.6 67 164.200 1 160 无
18.6 80 57 155.600 1 161 无
14.2 77 66 157.200 1 162 无
16.6 76.2 66 158.800 1 163 无
15 78 63 156.000 1 164 无
15.2 83 57 155.200 1 165 无
16 82 50 148.000 1 166 无
16.8 84.6 51 152.400 1 167 无
14.2 76.2 62 152.400 1 168 无
18.2 86.2 55 159.400 1 169 无
17 83.4 57 157.400 1 170 无
15 83 65 163.000 1 171 无
15.8 76.8 51 143.600 1 172 无
15.8 73 59 147.800 1 173 无
16.4 83 61 160.400 1 174 无
17.4 81.6 50 149.000 1 175 无
16.4 83.4 50 149.800 1 176 无
15.8 76.4 64 156.200 1 177 无
15.6 81 56 152.600 1 178 无
17.6 85.6 52 155.200 1 179 无
16 81.4 63 160.400 1 180 无
16 82 42 140.000 1 181 无
15.8 78.6 63 157.400 1 182 无
106176202004081 吴美 378 69.618 拟录取
106176202004285 孙宇俊 338 69.573 拟录取
106176202003426 杨龙丽 344 69.673 拟录取
106176202004291 李达 332 69.655 拟录取
106176202004558 江美仪 342 69.700 拟录取
106176202004132 张钥 350 69.682 拟录取
106176202004758 简思宇 360 69.864 拟录取
106176202004172 邓祖崴 357 69.745 拟录取
106176202004705 刘雪茹 364 69.991 拟录取
106176202003712 王茜 335 69.955 拟录取
106176202004749 王佳伟 330 70.045 拟录取
106176202004280 罗代宇 374 70.036 拟录取
106176202004150 张跃洋 339 70.127 拟录取
106176202004497 游耀杨 343 70.073 拟录取
106176202003524 杨时荣 355 70.136 拟录取
106176202004036 刘章傲 355 70.136 拟录取
106176202003124 杨志华 350 70.273 拟录取
106176202004700 季佳静 366 70.236 拟录取
106176202003308 孙向阳 343 70.391 拟录取
106176202004659 赵鹏 349 70.355 拟录取
106176202004137 黄逸辉 352 70.564 拟录取
106176202004110 蔡威威 347 70.427 拟录取
同等学力加试 拟录取情况
录取成绩 拟录取结果
085404计算机技术
106176202003957 黄能 333 70.618 拟录取
重庆邮电大学2026年硕士研究生招生复试成绩及拟录取情况表
拟录取院系：002计算机科学与技术学院 当前类别：全国统考·专业学位·全日制 【共 18 页 第 8 页】
拟录取专业 考生编号 考生姓名
初试
总分
享受
加分
复试成绩
口语听力 面试 笔试 政治理论 复试总分 科目1 科目2 批次 排名 专项计划
17 81.8 47 145.800 1 183 无
14.4 76.2 67 157.600 1 184 无
14 70.8 60 144.800 1 185 无
16.4 75 63 154.400 1 186 无
15.8 83.2 54 153.000 1 187 无
16.8 83.8 46 146.600 1 188 无
16 83.6 56 155.600 1 189 无
14 77 53 144.000 1 190 无
14.6 78.6 61 154.200 1 191 无
14.8 75.8 63 153.600 1 192 无
13.6 82.6 47 143.200 1 193 无
17 83.2 57 157.200 1 194 无
13.8 73.6 69 156.400 1 195 无
17.2 81.6 51 149.800 1 196 无
15.8 79.8 37 132.600 1 197 无
14.2 76 60 150.200 1 198 无
16.2 80.8 36 133.000 1 199 无
13.2 81.8 58 153.000 1 200 无
16 79 61 156.000 1 201 无
15.8 80.6 45 141.400 1 202 无
16 74.4 58 148.400 1 203 无
15.8 82.4 55 153.200 1 204 无
16 73.6 45 134.600 1 205 无
106176202004073 何睿 336 68.418 拟录取
106176202004389 杨金秋 378 68.391 拟录取
106176202003443 肖亚鹏 363 68.436 拟录取
106176202003989 万煜基 347 68.427 拟录取
106176202004652 罗琳锋 337 68.473 拟录取
106176202003381 胡子冉 330 68.455 拟录取
106176202004657 陈健 344 68.536 拟录取
106176202004102 陈鹏 383 68.527 拟录取
106176202004618 翁甜甜 348 68.845 拟录取
106176202003892 薛强 387 68.836 拟录取
106176202003478 张馨雨 333 69.027 拟录取
106176202004693 雷洋 334 68.945 拟录取
106176202003679 鲁来鑫 342 69.109 拟录取
106176202003860 罗哲涵 365 69.045 拟录取
106176202004548 文佳 365 69.227 拟录取
106176202003834 兰逸文 341 69.145 拟录取
106176202004154 汪永杰 360 69.318 拟录取
106176202003474 鄢宇杰 339 69.264 拟录取
106176202003864 龚毅 343 69.391 拟录取
106176202004710 高嘉豪 346 69.373 拟录取
106176202003189 刘建琳 337 69.518 拟录取
106176202004510 倪唐华 366 69.509 拟录取
同等学力加试 拟录取情况
录取成绩 拟录取结果
085404计算机技术
106176202004310 黄江寒 364 69.536 拟录取
重庆邮电大学2026年硕士研究生招生复试成绩及拟录取情况表
拟录取院系：002计算机科学与技术学院 当前类别：全国统考·专业学位·全日制 【共 18 页 第 9 页】
拟录取专业 考生编号 考生姓名
初试
总分
享受
加分
复试成绩
口语听力 面试 笔试 政治理论 复试总分 科目1 科目2 批次 排名 专项计划
16.6 82 48 146.600 1 206 无
14.6 73.6 53 141.200 1 207 无
16.2 83.8 45 145.000 1 208 无
16.2 85.6 52 153.800 1 209 无
15.8 78.4 60 154.200 1 210 无
16.2 83.2 49 148.400 1 211 无
14.4 75.4 59 148.800 1 212 无
16.2 82.8 52 151.000 1 213 无
15.4 78.8 57 151.200 1 214 无
16.8 84.6 45 146.400 1 215 无
16 67.2 57 140.200 1 216 无
16.4 81.4 45 142.800 1 217 无
16.4 75.2 58 149.600 1 218 无
17.4 87.2 45 149.600 1 219 无
14.2 72.2 53 139.400 1 220 无
14.4 76 40 130.400 1 221 无
16.6 84 43 143.600 1 222 无
15.8 80.6 38 134.400 1 223 无
14 79.8 45 138.800 1 224 无
14 79.8 52 145.800 1 225 无
15.8 83.2 43 142.000 1 226 无
14.8 69.4 60 144.200 1 227 无
14 74.4 53 141.400 1 228 无
106176202003597 郑* 339 66.673 录取名额受限
106176202003973 彭* 344 66.536 录取名额受限
106176202003129 吴梓阳 337 66.836 拟录取
106176202003823 扶* 344 66.673 录取名额受限
106176202003917 陈书恒 364 66.945 拟录取
106176202003098 邵雪捧 354 66.945 拟录取
106176202003198 刘妍 377 67.336 拟录取
106176202003329 陈洪刚 344 67.036 拟录取
106176202003486 贾凯 334 67.400 拟录取
106176202004577 张婷 357 67.382 拟录取
106176202004231 李沐瑶 353 67.755 拟录取
106176202003111 宋孟航 337 67.700 拟录取
106176202003693 陈静静 346 67.873 拟录取
106176202004411 敬辉 360 67.864 拟录取
106176202004685 曹哲轩 339 68.218 拟录取
106176202004593 冯浩宇 337 68.064 拟录取
106176202003523 梁静茹 345 68.227 拟录取
106176202004394 邹剑龙 344 68.218 拟录取
106176202004047 吴俊宏 333 68.255 拟录取
106176202003439 黄佳磊 332 68.245 拟录取
106176202003116 康富豪 362 68.291 拟录取
106176202003616 孔一舒 353 68.255 拟录取
同等学力加试 拟录取情况
录取成绩 拟录取结果
085404计算机技术
106176202004060 张旺 350 68.318 拟录取
重庆邮电大学2026年硕士研究生招生复试成绩及拟录取情况表
拟录取院系：002计算机科学与技术学院 当前类别：全国统考·专业学位·全日制 【共 18 页 第 10 页】
拟录取专业 考生编号 考生姓名
初试
总分
享受
加分
复试成绩
口语听力 面试 笔试 政治理论 复试总分 科目1 科目2 批次 排名 专项计划
13.8 75 41 129.800 1 229 无
15.8 78.6 49 143.400 1 230 无
14.8 77.2 49 141.000 1 231 无
13 68.6 59 140.600 1 232 无
17 83 45 145.000 1 233 无
16.6 80.2 31 127.800 1 234 无
15.8 73.2 39 128.000 1 235 无
16.8 77.4 41 135.200 1 236 无
14.8 79.2 45 139.000 1 237 无
13.4 75.6 53 142.000 1 238 无
15.4 78.2 48 141.600 1 239 无
13.6 76.6 45 135.200 1 240 无
12.8 75.2 48 136.000 1 241 无
16.4 78.4 41 135.800 1 242 无
13.8 79.2 45 138.000 1 243 无
12.6 76.2 45 133.800 1 244 无
15.6 84.2 37 136.800 1 245 无
13.6 77.4 43 134.000 1 246 无
14.4 73.2 53 140.600 1 247 无
15 81.6 39 135.600 1 248 无
15.2 78.8 47 141.000 1 249 无
14.8 71.6 43 129.400 1 250 无
14.2 77 41 132.200 1 251 无
106176202003939 李* 355 64.909 录取名额受限
106176202003728 郭* 348 64.845 录取名额受限
106176202003360 钱* 344 65.218 录取名额受限
106176202003059 吴* 330 65.045 录取名额受限
106176202004665 刘* 348 65.255 录取名额受限
106176202004465 牟* 333 65.255 录取名额受限
106176202003144 李* 349 65.309 录取名额受限
106176202004198 曾* 342 65.291 录取名额受限
106176202004513 刘* 345 65.364 录取名额受限
106176202004460 赵* 340 65.364 录取名额受限
106176202003551 李* 348 65.527 录取名额受限
106176202003119 苏* 345 65.409 录取名额受限
106176202003940 汤* 334 65.673 录取名额受限
106176202004418 陈* 334 65.582 录取名额受限
106176202003998 杨* 351 65.827 录取名额受限
106176202003494 王* 341 65.691 录取名额受限
106176202004155 邓* 369 65.945 录取名额受限
106176202004094 陶* 368 65.891 录取名额受限
106176202004561 张* 340 65.955 录取名额受限
106176202004169 靳* 330 65.955 录取名额受限
106176202004422 吴* 337 66.291 录取名额受限
106176202003247 杨* 341 66.145 录取名额受限
同等学力加试 拟录取情况
录取成绩 拟录取结果
085404计算机技术
106176202003713 方* 370 66.500 录取名额受限
重庆邮电大学2026年硕士研究生招生复试成绩及拟录取情况表
拟录取院系：002计算机科学与技术学院 当前类别：全国统考·专业学位·全日制 【共 18 页 第 11 页】
拟录取专业 考生编号 考生姓名
初试
总分
享受
加分
复试成绩
口语听力 面试 笔试 政治理论 复试总分 科目1 科目2 批次 排名 专项计划
16.6 78.2 44 138.800 1 252 无
14.2 78 39 131.200 1 253 无
16 73.8 43 132.800 1 254 无
16.2 80 38 134.200 1 255 无
13 73.4 49 135.400 1 256 无
15 70.6 47 132.600 1 257 无
15.6 75 37 127.600 1 258 无
15 77.6 39 131.600 1 259 无
15.2 75.6 37 127.800 1 260 无
13.6 66.8 42 122.400 1 261 无
16 75.4 34 125.400 1 262 无
14.6 72.6 39 126.200 1 263 无
13.4 73.8 37 124.200 1 264 无
14.4 75.4 32 121.800 1 265 无
13.4 61 44 118.400 1 266 无
14.2 73.8 33 121.000 1 267 无
15.4 75.6 25 116.000 1 * 无
15 79 21 115.000 1 * 无
16.6 79.2 15 110.800 1 * 无
14.6 76.8 19 110.400 1 * 无
18.4 89.2 73 180.600 1 1 无
16.6 84.8 80 181.400 1 2 无
17.4 88.2 69 174.600 1 3 无106176202005574 李书涵 412 80.882 拟录取
拟录取
106176202005822 肖劲挺 400 81.227 拟录取
106176202003592 曹* 335 58.591 复试不合格
085405软件工程
106176202005611 朱芹 416 82.645
106176202003705 夏* 356 61.736 复试不合格
106176202003747 周* 339 59.082 复试不合格
106176202003683 万* 333 60.800 录取名额受限
106176202003386 吴* 378 64.164 复试不合格
106176202004041 张* 335 61.182 录取名额受限
106176202004565 胥* 339 60.809 录取名额受限
106176202003192 申* 331 61.782 录取名额受限
106176202003803 魏* 333 61.527 录取名额受限
106176202003164 王* 342 62.018 录取名额受限
106176202003197 黄* 333 61.800 录取名额受限
106176202004236 商* 330 62.909 录取名额受限
106176202003975 罗* 336 62.645 录取名额受限
106176202003697 滕* 334 63.536 录取名额受限
106176202003307 范* 344 63.400 录取名额受限
106176202003148 尚* 337 64.200 录取名额受限
106176202003818 张* 330 63.773 录取名额受限
106176202003462 李* 348 64.618 录取名额受限
106176202003269 王* 342 64.382 录取名额受限
同等学力加试 拟录取情况
录取成绩 拟录取结果
085404计算机技术
106176202004068 陈* 331 64.645 录取名额受限
重庆邮电大学2026年硕士研究生招生复试成绩及拟录取情况表
拟录取院系：002计算机科学与技术学院 当前类别：全国统考·专业学位·全日制 【共 18 页 第 12 页】
拟录取专业 考生编号 考生姓名
初试
总分
享受
加分
复试成绩
口语听力 面试 笔试 政治理论 复试总分 科目1 科目2 批次 排名 专项计划
17.2 86.4 78 181.600 1 4 无
15 89 83 187.000 1 5 无
17.6 88.4 70 176.000 1 6 无
16.4 85.6 86 188.000 1 7 无
17.4 88.4 80 185.800 1 8 无
15 81 82 178.000 1 9 无
16.2 85.4 78 179.600 1 10 无
15.8 84.8 78 178.600 1 11 无
17.2 83 75 175.200 1 12 无
19 89.6 78 186.600 1 13 无
15.8 78 74 167.800 1 14 无
16.6 83 68 167.600 1 15 无
17.4 86.2 70 173.600 1 16 无
15.6 82 70 167.600 1 17 无
14.2 74 73 161.200 1 18 无
17 85.6 82 184.600 1 19 无
18 89.4 73 180.400 1 20 无
17.6 86 53 156.600 1 21 无
17.4 81.8 82 181.200 1 22 无
16.2 86.2 80 182.400 1 23 无
16.6 83 78 177.600 1 24 无
085405软件工程
106176202005202 陈静怡 353 76.755 拟录取
106176202005308 王大维 363 76.664 拟录取
106176202005605 钟栋 414 76.991 拟录取
106176202005852 孙艳 356 76.782 拟录取
106176202005598 张峻祺 355 77.455 拟录取
106176202005599 石良昊 364 77.400 拟录取
106176202004830 高翔 398 77.891 拟录取
106176202005195 徐浩宇 410 77.636 拟录取
106176202005527 曹阳洪 400 78.091 拟录取
106176202005631 杨燚 386 78.055 拟录取
106176202005011 王浩丞 358 78.209 拟录取
106176202005609 罗博涵 400 78.136 拟录取
106176202005432 毕云飞 382 78.791 拟录取
106176202005103 姚神忠 388 78.618 拟录取
106176202005283 张兵伟 387 79.155 拟录取
106176202005644 马先洪 380 78.818 拟录取
106176202005131 徐力杰 371 79.827 拟录取
106176202005545 王鑫宇 374 79.627 拟录取
106176202005548 杨文鹏 399 79.900 拟录取
赖伦军 376 80.100 拟录取106176202004920
拟录取情况
录取成绩 拟录取结果
106176202005589 杨柳铭 393 80.573 拟录取
拟录取院系：002计算机科学与技术学院 当前类别：全国统考·专业学位·全日制 【共 18 页 第 13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15.8 86.4 81 183.200 1 25 无
16 79.4 77 172.400 1 26 无
16.8 81.8 67 165.600 1 27 无
16.6 87.6 72 176.200 1 28 无
16.8 81.2 71 169.000 1 29 无
15.8 79.6 70 165.400 1 30 无
17.8 87.6 54 159.400 1 31 无
18.6 90.2 61 169.800 1 32 无
17 81.2 63 161.200 1 33 无
18.6 89.6 71 179.200 1 34 无
18 82.2 66 166.200 1 35 无
16.4 84.6 73 174.000 1 36 无
18 86.8 55 159.800 1 37 无
18.4 88.6 65 172.000 1 38 无
17 84.8 67 168.800 1 39 无
15.8 84.4 71 171.200 1 40 无
17.4 85.2 64 166.600 1 41 无
17.4 81.6 79 178.000 1 42 无
14.2 80.6 73 167.800 1 43 无
15.6 82.6 69 167.200 1 44 无
17.2 83.2 57 157.400 1 45 无
17.2 87 62 166.200 1 46 无
17.2 84.2 67 168.400 1 47 无
106176202005534 卫来 370 74.773 拟录取
106176202005462 陈凤 365 74.773 拟录取
106176202005645 王剑 370 75.000 拟录取
106176202005095 边明珠 391 74.873 拟录取
106176202005776 陈李怡 347 75.155 拟录取
106176202005004 阮家程 369 75.036 拟录取
106176202005653 秦怡 365 75.409 拟录取
106176202005507 段俊豪 375 75.364 拟录取
106176202005560 万思琪 364 75.491 拟录取
106176202005901 李林 371 75.464 拟录取
106176202005576 王中豪 361 75.645 拟录取
106176202005592 黄双武 393 75.618 拟录取
106176202005577 钟燕优 351 75.827 拟录取
106176202005569 朱煜卿 379 75.673 拟录取
106176202005463 吴优 375 76.091 拟录取
106176202005762 李磊 394 76.036 拟录取
106176202005755 龚川 387 76.291 拟录取
106176202005615 陶润 399 76.127 拟录取
106176202005493 呙军豪 363 76.345 拟录取
106176202005460 谭宇欣 379 76.309 拟录取
106176202005485 叶嘉豪 373 76.482 拟录取
106176202004876 曹博然 388 76.436 拟录取
同等学力加试 拟录取情况
录取成绩 拟录取结果
085405软件工程
106176202005491 朱烨彬 349 76.536 拟录取
重庆邮电大学2026年硕士研究生招生复试成绩及拟录取情况表
拟录取院系：002计算机科学与技术学院 当前类别：全国统考·专业学位·全日制 【共 18 页 第 14 页】
拟录取专业 考生编号 考生姓名
初试
总分
享受
加分
复试成绩
口语听力 面试 笔试 政治理论 复试总分 科目1 科目2 批次 排名 专项计划
16 80.8 63 159.800 1 48 无
16.6 84.8 69 170.400 1 49 无
14.2 80 72 166.200 1 50 无
14.6 81.8 69 165.400 1 51 无
16.6 81 73 170.600 1 52 无
15.6 83.2 74 172.800 1 53 无
15.8 76.6 79 171.400 1 54 无
17.4 88.6 63 169.000 1 55 无
15.8 76.4 79 171.200 1 56 无
14.8 77.4 75 167.200 1 57 无
16.8 79.4 75 171.200 1 58 无
16 81.6 55 152.600 1 59 无
15.8 82.8 64 162.600 1 60 无
15.4 79.6 68 163.000 1 61 无
14.4 78 71 163.400 1 62 无
16.8 82 70 168.800 1 63 无
17.4 88 66 171.400 1 64 无
17 87.2 50 154.200 1 65 无
16.8 83.4 59 159.200 1 66 无
13.2 73.4 76 162.600 1 67 无
15.6 83.4 62 161.000 1 68 无
15.2 78.4 66 159.600 1 69 无
14.8 78 75 167.800 1 70 无
106176202005088 宋伟帅 368 73.073 拟录取
106176202005041 蔡林汉 349 73.036 拟录取
106176202005857 向堑鑫 364 73.355 拟录取
106176202005601 钟与时 367 73.291 拟录取
106176202005591 汪渝 384 73.445 拟录取
106176202005079 程暹妍 372 73.382 拟录取
106176202004959 倪乾宸 352 73.564 拟录取
106176202005603 苏峻加 346 73.555 拟录取
106176202005234 席梓馨 366 73.645 拟录取
106176202005745 吴俊杰 365 73.636 拟录取
106176202005633 彭海 392 73.882 拟录取
106176202005944 赵梦阳 369 73.855 拟录取
106176202005587 肖淦 361 74.100 拟录取
106176202004783 马彬恒 351 74.009 拟录取
106176202005365 王思维 359 74.309 拟录取
106176202005400 罗珂 353 74.209 拟录取
106176202004897 冯浩宸 351 74.373 拟录取
106176202004890 聂嘉良 354 74.355 拟录取
106176202005272 刘浩 368 74.391 拟录取
106176202005499 唐晨 356 74.373 拟录取
106176202005509 洪扬 359 74.627 拟录取
106176202005887 高炜 368 74.573 拟录取
同等学力加试 拟录取情况
录取成绩 拟录取结果
085405软件工程
106176202005651 李高阳 384 74.718 拟录取
重庆邮电大学2026年硕士研究生招生复试成绩及拟录取情况表
拟录取院系：002计算机科学与技术学院 当前类别：全国统考·专业学位·全日制 【共 18 页 第 15 页】
拟录取专业 考生编号 考生姓名
初试
总分
享受
加分
复试成绩
口语听力 面试 笔试 政治理论 复试总分 科目1 科目2 批次 排名 专项计划
16.6 85.6 61 163.200 1 71 无
19 83.2 61 163.200 1 72 无
14.2 80.4 68 162.600 1 73 无
17.3 85.6 61 163.900 1 74 无
17.8 84.4 58 160.200 1 75 无
17.8 83.8 55 156.600 1 76 无
14.6 75.4 63 153.000 1 77 无
15 83.6 65 163.600 1 78 无
16.4 80.8 52 149.200 1 79 无
14.6 78.4 61 154.000 1 80 无
17.2 83.8 49 150.000 1 81 无
13.4 74.8 56 144.200 1 82 无
15 78.8 64 157.800 1 83 无
16.8 78.6 63 158.400 1 84 无
15.4 79 64 158.400 1 85 无
15.9 73.6 67 156.500 1 86 无
15.2 83.4 60 158.600 1 87 无
17.6 85 52 154.600 1 88 无
14.6 82 59 155.600 1 89 无
16.2 81.6 61 158.800 1 90 无
15.4 79.4 49 143.800 1 91 无
13.8 73 63 149.800 1 92 无
16.4 73.2 68 157.600 1 93 无
106176202005061 邱昊 363 70.345 拟录取
106176202005002 郑梦喋 345 70.318 拟录取
106176202005889 吕玥林 348 70.891 拟录取
106176202004947 庄亚杰 377 70.382 拟录取
106176202005000 汪晞 360 71.136 拟录取
106176202005816 彭昱衡 356 70.964 拟录取
106176202004938 倪想 356 71.168 拟录取
106176202005065 张霈铖 351 71.145 拟录取
106176202005617 任梓源 353 71.300 拟录取
106176202005918 李莹蓉 352 71.200 拟录取
106176202005843 严文才 387 71.473 拟录取
106176202005894 刘康龙 355 71.364 拟录取
106176202005334 万顺焱 366 71.600 拟录取
106176202005339 周炎青 374 71.491 拟录取
106176202005763 李函 345 71.682 拟录取
106176202004832 周培超 377 71.609 拟录取
106176202005787 刘宇佳 366 72.191 拟录取
106176202005222 田浩远 374 72.173 拟录取
106176202004948 孙洋洋 351 72.350 拟录取
106176202005247 张艺耀 358 72.209 拟录取
106176202005341 王良聪 356 72.691 拟录取
106176202005305 赵昌魁 355 72.455 拟录取
同等学力加试 拟录取情况
录取成绩 拟录取结果
085405软件工程
106176202005539 陈冠旭 358 72.891 拟录取
重庆邮电大学2026年硕士研究生招生复试成绩及拟录取情况表
拟录取院系：002计算机科学与技术学院 当前类别：全国统考·专业学位·全日制 【共 18 页 第 16 页】
拟录取专业 考生编号 考生姓名
初试
总分
享受
加分
复试成绩
口语听力 面试 笔试 政治理论 复试总分 科目1 科目2 批次 排名 专项计划
14.4 76 64 154.400 1 94 无
14 77 60 151.000 1 95 无
17 80 53 150.000 1 96 无
15.2 79.8 58 153.000 1 97 无
14.8 73.4 59 147.200 1 98 无
15.8 81.8 40 137.600 1 99 无
15.4 78.6 50 144.000 1 100 无
15.2 84.6 44 143.800 1 101 无
16.2 82.8 45 144.000 1 102 无
15.2 79 51 145.200 1 103 无
12.2 72.4 56 140.600 1 104 无
13 73 53 139.000 1 105 无
16.6 77.6 43 137.200 1 106 无
16 76.4 41 133.400 1 107 无
13.8 70.6 55 139.400 1 108 无
15 73.4 55 143.400 1 109 无
17.2 84.6 31 132.800 1 110 无
15.6 80 41 136.600 1 111 无
17 85.8 37 139.800 1 112 无
15.2 74.8 47 137.000 1 113 无
14 69 58 141.000 1 114 无
14.6 70.8 53 138.400 1 115 无
14.8 75 43 132.800 1 116 无
106176202005157 贾* 351 66.555 录取名额受限
106176202004961 曾* 363 66.482 录取名额受限
106176202005954 李* 357 66.836 录取名额受限
106176202005217 汤* 347 66.745 录取名额受限
106176202005866 刘* 360 67.045 录取名额受限
106176202005475 余* 351 66.873 录取名额受限
106176202004934 邱* 345 67.091 录取名额受限
106176202005351 叶* 369 67.082 录取名额受限
106176202004939 姜* 369 67.218 录取名额受限
106176202005050 程* 355 67.182 录取名额受限
106176202005170 黄* 357 67.291 录取名额受限
106176202005046 曹* 361 67.282 录取名额受限
106176202005043 黄丽珍 348 67.800 拟录取
106176202005846 夏* 358 67.755 录取名额受限
106176202005583 李向阳 357 68.382 拟录取
106176202005336 胡都 351 67.827 拟录取
106176202005311 黄华 377 68.973 拟录取
106176202005037 胡颖琳 362 68.927 拟录取
106176202004809 钳梦林 348 69.573 拟录取
106176202005546 刘家树 358 69.255 拟录取
106176202005165 王曼曼 355 69.818 拟录取
106176202005668 胡艳娇 355 69.591 拟录取
同等学力加试 拟录取情况
录取成绩 拟录取结果
085405软件工程
106176202004907 马彪 350 70.091 拟录取
重庆邮电大学2026年硕士研究生招生复试成绩及拟录取情况表
拟录取院系：002计算机科学与技术学院 当前类别：全国统考·专业学位·全日制 【共 18 页 第 17 页】
拟录取专业 考生编号 考生姓名
初试
总分
享受
加分
复试成绩
口语听力 面试 笔试 政治理论 复试总分 科目1 科目2 批次 排名 专项计划
16.4 84.6 38 139.000 1 117 无
15.2 76.2 43 134.400 1 118 无
15.6 77.8 40 133.400 1 119 无
15 72.8 44 131.800 1 120 无
17.2 79.4 37 133.600 1 121 无
17.2 77.8 38 133.000 1 122 无
15.4 70 42 127.400 1 123 无
15.8 76 32 123.800 1 124 无
0 0 43 43.000 1 * 无
106176202005543 江* 347 62.836 录取名额受限
106176202005433 舒* 359 45.673 复试不合格
106176202005261 张* 348 65.027 录取名额受限
106176202005246 罗* 358 64.755 录取名额受限
106176202005393 莫* 357 65.655 录取名额受限
106176202005175 张* 350 65.364 录取名额受限
106176202005525 姚* 358 66.345 录取名额受限
106176202005753 邹* 354 65.718 录取名额受限
同等学力加试 拟录取情况
录取成绩 拟录取结果
085405软件工程
106176202005621 黄* 348 66.391 录取名额受限
重庆邮电大学2026年硕士研究生招生复试成绩及拟录取情况表
拟录取院系：002计算机科学与技术学院 当前类别：全国统考·专业学位·全日制 【共 18 页 第 18 页】
拟录取专业 考生编号 考生姓名
初试
总分
享受
加分
复试成绩
口语听力 面试 笔试 政治理论 复试总分 科目1 科目2 批次 排名 专项计划
18 88.6 92 198.600 1 1 无
16.4 84.8 91 192.200 1 2 无
14.6 86.6 88 189.200 1 3 无
17.4 81.2 94 192.600 1 4 无
17 87.8 86 190.800 1 5 无
16.6 85.4 87 189.000 1 6 无
17 85.2 91 193.200 1 7 无
15 84.2 91 190.200 1 8 无
16 85.4 90 191.400 1 9 无
14.6 77.8 89 181.400 1 10 无
16.6 84.4 84 185.000 1 11 无
16.8 86.2 86 189.000 1 12 无
18 85.2 87 190.200 1 13 无
16.2 83.2 81 180.400 1 14 无
15.6 80.6 87 183.200 1 15 无
17.2 86.6 77 180.800 1 16 无
16.2 84.6 93 193.800 1 17 无
14.4 76.6 80 171.000 1 18 无
16.8 74.8 85 176.600 1 19 无
17.6 85.8 89 192.400 1 20 无
16 84.4 84 184.400 1 21 无
18.6 84.6 88 191.200 1 22 无
085410人工智能
106176203006039 王世超 379 79.809 拟录取
106176203006198 王策 363 79.755 拟录取
106176203006718 张桂铭 398 79.936 拟录取
106176203006379 肖鸿源 362 79.927 拟录取
106176203006519 陈珊珊 365 80.545 拟录取
106176203006477 李政霖 412 80.064 拟录取
106176203006303 李康 392 80.836 拟录取
106176203006495 朱恒 397 80.791 拟录取
106176203006496 沈俊臣 381 81.327 拟录取
106176203006416 罗勇军 399 80.900 拟录取
106176203006355 雷泽鹏 402 82.245 拟录取
106176203006019 黄浩杰 392 82.155 拟录取
106176203006580 朱星宇 392 82.700 拟录取
106176203006675 舒钏峻 412 82.427 拟录取
106176203006489 欧阳永辉 397 83.609 拟录取
106176203006250 张赟 395 82.727 拟录取
106176203006176 黄烈祥 404 83.764 拟录取
106176203006678 蒋宇杰 408 83.755 拟录取
106176203006444 雷博华 407 84.473 拟录取
106176203006487 吴林岭 419 85.582 拟录取
106176203006773 秦祥彬 416 84.600 拟录取
同等学力加试 拟录取情况
录取成绩 拟录取结果
106176203006486 樊祥立 419 87.036 拟录取
重庆邮电大学2026年硕士研究生招生复试成绩及拟录取情况表
拟录取院系：003人工智能学院 当前类别：全国统考·专业学位·全日制 【共 8 页 第 1 页】
拟录取专业 考生编号 考生姓名
初试
总分
享受
加分
复试成绩
口语听力 面试 笔试 政治理论 复试总分 科目1 科目2 批次 排名 专项计划
17 86.2 87 190.200 1 23 无
15.8 81.8 85 182.600 1 24 无
17 82.6 85 184.600 1 25 无
14.8 73 91 178.800 1 26 无
17 84.4 79 180.400 1 27 无
15.6 78.8 84 178.400 1 28 无
16.2 85 84 185.200 1 29 无
15.8 81.2 85 182.000 1 30 无
15.8 81.4 92 189.200 1 31 无
13.6 78.6 93 185.200 1 32 无
16.2 86.6 81 183.800 1 33 无
17.4 84.2 80 181.600 1 34 无
16.4 84 86 186.400 1 35 无
16.4 83.6 76 176.000 1 36 无
15.2 84.4 92 191.600 1 37 无
16.8 82 77 175.800 1 38 无
17.6 80.4 80 178.000 1 39 无
17 86.2 72 175.200 1 40 无
16.4 77.2 85 178.600 1 41 无
16.4 79.4 85 180.800 1 42 无
17.4 86.8 82 186.200 1 43 无
17.4 84.6 89 191.000 1 44 无
15.8 82 88 185.800 1 45 无
106176203006469 廖焌邑 342 77.609 拟录取
106176203006483 何恕行 353 77.527 拟录取
106176203006191 丁承伦 368 77.891 拟录取
106176203006437 张璨 353 77.618 拟录取
106176203006552 曾永波 382 78.018 拟录取
106176203006540 梁瑶 373 77.891 拟录取
106176203006506 任想予 383 78.255 拟录取
106176203006442 陶佳慧 376 78.055 拟录取
106176203006450 林艺峰 384 78.400 拟录取
106176203006522 代文豪 348 78.345 拟录取
106176203006499 朱宏一 373 78.573 拟录取
106176203006485 邓康 361 78.464 拟录取
106176203006186 戴亚刚 366 78.691 拟录取
106176203006230 赵丹宁 369 78.673 拟录取
106176203006373 张秀洋 374 78.764 拟录取
106176203006712 熊栖楠 357 78.700 拟录取
106176203006458 张豪 387 79.245 拟录取
106176203006528 潘涛涛 369 78.991 拟录取
106176203006739 冯勇 389 79.536 拟录取
106176203006457 杨闰禾 383 79.300 拟录取
106176203006480 袁博 381 79.600 拟录取
106176203006384 陈彦均 376 79.555 拟录取
同等学力加试 拟录取情况
录取成绩 拟录取结果
085410人工智能
106176203006671 魏李 364 79.627 拟录取
重庆邮电大学2026年硕士研究生招生复试成绩及拟录取情况表
拟录取院系：003人工智能学院 当前类别：全国统考·专业学位·全日制 【共 8 页 第 2 页】
拟录取专业 考生编号 考生姓名
初试
总分
享受
加分
复试成绩
口语听力 面试 笔试 政治理论 复试总分 科目1 科目2 批次 排名 专项计划
16 87.2 74 177.200 1 46 无
14.8 74 79 167.800 1 47 无
15 77.8 91 183.800 1 48 无
15.8 81.6 87 184.400 1 49 无
15.8 80.8 86 182.600 1 50 无
16 82.8 81 179.800 1 51 无
15.6 82.8 73 171.400 1 52 无
15 81.6 88 184.600 1 53 无
16.6 83.2 79 178.800 1 54 无
16.4 84.8 76 177.200 1 55 无
16.2 78.8 82 177.000 1 56 无
15.8 86.4 74 176.200 1 57 无
15 83.8 87 185.800 1 58 无
17.2 86.2 83 186.400 1 59 无
16 74.6 78 168.600 1 60 无
15 81 66 162.000 1 61 无
14.4 78.8 89 182.200 1 62 无
17.4 85 67 169.400 1 63 无
15.8 82.6 75 173.400 1 64 无
15.2 77 75 167.200 1 65 无
16.2 84.8 80 181.000 1 66 无
16.4 82.2 80 178.600 1 67 无
14.8 85 77 176.800 1 68 无
106176203006283 姚金航 356 76.191 拟录取
106176203006553 许川 360 76.182 拟录取
106176203006787 王瑞阳 383 76.300 拟录取
106176203006041 王馨德 351 76.236 拟录取
106176203006662 钟寒雪 379 76.400 拟录取
106176203006302 程海涛 369 76.309 拟录取
106176203006032 唐兴浩 398 76.618 拟录取
106176203006046 常万胜 352 76.609 拟录取
106176203006502 刘鉴朗 344 76.764 拟录取
106176203006796 唐进波 384 76.718 拟录取
106176203006272 赵昌昊 368 76.845 拟录取
106176203006353 张悦 346 76.827 拟录取
106176203006202 孙印浩 367 76.973 拟录取
106176203006253 王勇前 367 76.927 拟录取
106176203006027 刘强 353 77.255 拟录取
106176203006784 穆柳青 366 77.236 拟录取
106176203006216 刘福泉 364 77.264 拟录取
106176203006452 左露露 383 77.255 拟录取
106176203006319 郭德鹏 354 77.309 拟录取
106176203006022 江岸林 358 77.300 拟录取
106176203006282 靳栋磊 393 77.436 拟录取
106176203006147 杨涛 356 77.373 拟录取
同等学力加试 拟录取情况
录取成绩 拟录取结果
085410人工智能
106176203006462 胡弘历 372 77.473 拟录取
重庆邮电大学2026年硕士研究生招生复试成绩及拟录取情况表
拟录取院系：003人工智能学院 当前类别：全国统考·专业学位·全日制 【共 8 页 第 3 页】
拟录取专业 考生编号 考生姓名
初试
总分
享受
加分
复试成绩
口语听力 面试 笔试 政治理论 复试总分 科目1 科目2 批次 排名 专项计划
16.4 81 86 183.400 1 69 无
15.2 74.8 79 169.000 1 70 无
16 84.2 77 177.200 1 71 无
14.8 82 76 172.800 1 72 无
14.4 82.4 83 179.800 1 73 无
15.4 84.4 82 181.800 1 74 无
16.4 82.6 81 180.000 1 75 无
15.8 79.6 82 177.400 1 76 无
14.4 78.4 83 175.800 1 77 无
16.8 83 75 174.800 1 78 无
16 76 80 172.000 1 79 无
15.8 83.8 79 178.600 1 80 无
17 81 80 178.000 1 81 无
16.6 83.4 76 176.000 1 82 无
15.6 79.4 76 171.000 1 83 无
15 75.4 78 168.400 1 84 无
14.8 81.4 80 176.200 1 85 无
14.8 78.8 82 175.600 1 86 无
14.6 78.8 74 167.400 1 87 无
15.6 85.8 79 180.400 1 88 无
14.2 76.2 84 174.400 1 89 无
16 81.8 76 173.800 1 90 无
16.8 86.8 72 175.600 1 91 无
106176203006286 张艺凡 351 74.600 拟录取
106176203006189 李潮柱 346 74.509 拟录取
106176203006441 冉锐 337 74.700 拟录取
106176203006732 贺燕军 350 74.636 拟录取
106176203006033 刘沁灵 349 74.809 拟录取
106176203006190 张志豪 367 74.745 拟录取
106176203006262 徐恩栋 367 74.973 拟录取
106176203006045 高国翔 348 74.845 拟录取
106176203006134 叶春旺 351 75.100 拟录取
106176203006583 王涛 362 75.064 拟录取
106176203006494 逯文礼 347 75.291 拟录取
106176203006500 陶廷松 347 75.155 拟录取
106176203006691 李玥佳 356 75.327 拟录取
106176203006128 刘秀芬 362 75.291 拟录取
106176203006633 龙彦琴 351 75.418 拟录取
106176203006390 焦裕缘 354 75.355 拟录取
106176203006347 徐智宇 342 75.518 拟录取
106176203006433 皮治文 346 75.509 拟录取
106176203006317 李建铖 364 75.673 拟录取
106176203006079 王定杰 348 75.664 拟录取
106176203006199 商克越 374 75.809 拟录取
106176203006214 刘翔 355 75.773 拟录取
同等学力加试 拟录取情况
录取成绩 拟录取结果
085410人工智能
106176203006298 徐涛 345 76.182 拟录取
重庆邮电大学2026年硕士研究生招生复试成绩及拟录取情况表
拟录取院系：003人工智能学院 当前类别：全国统考·专业学位·全日制 【共 8 页 第 4 页】
拟录取专业 考生编号 考生姓名
初试
总分
享受
加分
复试成绩
口语听力 面试 笔试 政治理论 复试总分 科目1 科目2 批次 排名 专项计划
14 78.8 82 174.800 1 92 无
15 79.2 81 175.200 1 93 无
15.6 84 65 164.600 1 94 无
16 84.6 75 175.600 1 95 无
15.2 80.2 73 168.400 1 96 无
15.8 83 74 172.800 1 97 无
13.6 77.2 85 175.800 1 98 无
14.8 77.8 82 174.600 1 99 无
12.8 81.6 78 172.400 1 100 无
15.6 81 79 175.600 1 101 无
15.8 78.4 73 167.200 1 102 无
16.2 77.2 61 154.400 1 103 无
14.4 77.8 71 163.200 1 104 无
14.6 79 75 168.600 1 105 无
16.8 82.2 70 169.000 1 106 无
15 78 78 171.000 1 107 无
14.8 75 80 169.800 1 108 无
15 78 78 171.000 1 109 无
13.8 84 64 161.800 1 110 无
17 82.8 70 169.800 1 111 无
14.8 80.6 73 168.400 1 112 无
14.2 80.4 72 166.600 1 113 无
14.4 78.4 71 163.800 1 114 无
106176203006062 刘* 341 71.964 录取名额受限
106176203006640 熊* 346 71.827 录取名额受限
106176203006658 陈* 338 72.391 录取名额受限
106176203006472 汪* 339 72.173 录取名额受限
106176203006471 李* 339 72.764 录取名额受限
106176203006119 张* 357 72.473 录取名额受限
106176203006445 王* 341 72.964 录取名额受限
106176203006231 高* 343 72.891 录取名额受限
106176203006609 盛* 348 73.118 录取名额受限
106176203006465 彭* 347 73.109 录取名额受限
106176203006103 王* 383 73.391 录取名额受限
106176203006324 刘* 361 73.191 录取名额受限
106176203006034 姚* 336 73.509 录取名额受限
106176203006092 赵* 354 73.400 录取名额受限
106176203006530 刘昂灵 343 73.982 拟录取
106176203006555 朱林山 347 73.882 拟录取
106176203006207 孙新业 350 74.273 拟录取
106176203006543 张航 341 74.055 拟录取
106176203006478 杜小铭 345 74.409 拟录取
106176203006476 杨国庆 361 74.373 拟录取
106176203006278 任凌锋 346 74.418 拟录取
106176203006105 谭志宝 370 74.409 拟录取
同等学力加试 拟录取情况
录取成绩 拟录取结果
085410人工智能
106176203006224 刘文哲 347 74.427 拟录取
重庆邮电大学2026年硕士研究生招生复试成绩及拟录取情况表
拟录取院系：003人工智能学院 当前类别：全国统考·专业学位·全日制 【共 8 页 第 5 页】
拟录取专业 考生编号 考生姓名
初试
总分
享受
加分
复试成绩
口语听力 面试 笔试 政治理论 复试总分 科目1 科目2 批次 排名 专项计划
15.2 81 72 168.200 1 115 无
15.6 81.2 69 165.800 1 116 无
14.8 76.4 70 161.200 1 117 无
15 79.4 72 166.400 1 118 无
16.2 83 68 167.200 1 119 无
15.6 77.2 68 160.800 1 120 无
15.6 80.4 67 163.000 1 121 无
15 78.4 73 166.400 1 122 无
15.6 81 70 166.600 1 123 无
15 80 70 165.000 1 124 无
13.2 78 74 165.200 1 125 无
14.4 78.4 57 149.800 1 126 无
16.4 77.8 71 165.200 1 127 无
15.6 78.4 69 163.000 1 128 无
14.8 76.4 67 158.200 1 129 无
14.4 79.4 68 161.800 1 130 无
15.2 76.4 67 158.600 1 131 无
15.4 78.6 64 158.000 1 132 无
15 77 55 147.000 1 133 无
16.4 70.8 62 149.200 1 134 无
14.4 74.4 58 146.800 1 135 无
15.2 80.4 44 139.600 1 * 无
15.6 81.4 94 191.000 1 1 无拟录取
106176203006376 赵* 344 66.127 复试不合格
085411大数据技术与工程 106176203006978 荆振豪 396 83.009
106176203006585 陈* 343 68.209 录取名额受限
106176203006181 何* 347 68.064 录取名额受限
106176203006387 刘* 345 70.409 录取名额受限
106176203006753 陈* 355 68.909 录取名额受限
106176203006641 刘* 338 70.573 录取名额受限
106176203006058 冯* 345 70.545 录取名额受限
106176203006742 谢* 339 70.945 录取名额受限
106176203006679 高* 347 70.655 录取名额受限
106176203006764 李* 371 71.145 录取名额受限
106176203006681 谢* 336 71.145 录取名额受限
106176203006806 王* 338 71.300 录取名额受限
106176203006182 朱* 337 71.245 录取名额受限
106176203006370 李* 337 71.518 录取名额受限
106176203006647 赵* 336 71.464 录取名额受限
106176203006460 李* 350 71.545 录取名额受限
106176203006803 冉* 345 71.545 录取名额受限
106176203006655 陈* 338 71.618 录取名额受限
106176203006715 周* 336 71.600 录取名额受限
106176203006220 高* 341 71.782 录取名额受限
106176203006136 熊* 351 71.736 录取名额受限
同等学力加试 拟录取情况
录取成绩 拟录取结果
085410人工智能
106176203006212 刘* 336 71.827 录取名额受限
重庆邮电大学2026年硕士研究生招生复试成绩及拟录取情况表
拟录取院系：003人工智能学院 当前类别：全国统考·专业学位·全日制 【共 8 页 第 6 页】
拟录取专业 考生编号 考生姓名
初试
总分
享受
加分
复试成绩
口语听力 面试 笔试 政治理论 复试总分 科目1 科目2 批次 排名 专项计划
16.2 86.4 85 187.600 1 2 无
16.2 80 90 186.200 1 3 无
17.2 86 78 181.200 1 4 无
17.4 86.4 92 195.800 1 5 无
17 84.8 91 192.800 1 6 无
16.8 85.8 83 185.600 1 7 无
15.8 83 78 176.800 1 8 无
15.8 80.2 85 181.000 1 9 无
17.8 83.6 85 186.400 1 10 无
13.2 80.2 86 179.400 1 11 无
17.8 85.8 86 189.600 1 12 无
15.2 82.4 87 184.600 1 13 无
15.8 81 86 182.800 1 14 无
15.8 80.6 86 182.400 1 15 无
16.4 84.4 90 190.800 1 16 无
17 86.6 80 183.600 1 17 无
15.2 82.8 78 176.000 1 18 无
17 79.2 90 186.200 1 19 无
16.8 84.6 78 179.400 1 20 无
16 81.6 84 181.600 1 21 无
14.2 77 74 165.200 1 22 无
16.2 83.2 83 182.400 1 23 无
17.4 85.6 85 188.000 1 24 无106176203006947 王小烨 340 76.727 拟录取
106176203007032 邬瑞雪 393 76.845 拟录取
106176203006867 史英凯 353 76.755 拟录取
106176203007023 周玉雨 367 77.473 拟录取
106176203006953 尹飞豪 362 77.473 拟录取
106176203006936 胡语嫣 377 77.700 拟录取
106176203006971 杜康 353 77.618 拟录取
106176203006954 张毅波 344 77.764 拟录取
106176203006952 郑权 360 77.727 拟录取
106176203006966 罗兵兵 364 77.945 拟录取
106176203006891 高智强 364 77.855 拟录取
106176203007049 罗文丹 353 78.391 拟录取
106176203006979 李炼荣 360 77.955 拟录取
106176203006957 郑入凡 372 79.564 拟录取
106176203006923 黄华明 378 78.573 拟录取
106176203006965 陈宇航 406 80.782 拟录取
106176203006922 杨振峰 392 80.336 拟录取
106176203006961 白佳祺 373 81.118 拟录取
106176203006946 秦佳林 389 81.082 拟录取
106176203006939 李东聪 403 81.482 拟录取
106176203006964 邓科 368 81.300 拟录取
拟录取
106176203007026 张凯 394 81.718 拟录取
复试成绩 同等学力加试 拟录取情况
录取成绩 拟录取结果
085411大数据技术与工程
106176203006955 黄艺健 402 82.836
重庆邮电大学2026年硕士研究生招生复试成绩及拟录取情况表
拟录取院系：003人工智能学院 当前类别：全国统考·专业学位·全日制 【共 8 页 第 7 页】
拟录取专业 考生编号 考生姓名
初试
总分
享受
加分
口语听力 面试 笔试 政治理论 复试总分 科目1 科目2 批次 排名 专项计划
14.8 78.6 84 177.400 1 25 无
16.6 79.2 87 182.800 1 26 无
16 81.8 85 182.800 1 27 无
14.8 78.8 84 177.600 1 28 无
18.4 85 75 178.400 1 29 无
14.8 80.6 71 166.400 1 30 无
16.6 76.6 81 174.200 1 31 无
14.6 79 81 174.600 1 32 无
19 80.6 69 168.600 1 33 无
16.4 79 78 173.400 1 34 无
14.4 83 74 171.400 1 35 无
15 83 74 172.000 1 36 无
15.4 72.4 75 162.800 1 37 无
14.8 78.4 62 155.200 1 38 无
13.2 75 64 152.200 1 39 无
106176203006876 徐* 336 68.873 录取名额受限
106176203007060 周* 337 68.291 录取名额受限
106176203007062 黄* 339 72.991 录取名额受限
106176203006826 刘* 339 70.900 录取名额受限
106176203006933 杨* 342 73.609 录取名额受限
106176203006944 蒋* 342 73.155 录取名额受限
106176203006984 王培 343 73.982 拟录取
106176203007011 方圆 353 73.618 拟录取
106176203007056 王国地 366 74.418 拟录取
106176203006863 李文清 344 73.991 拟录取
106176203006983 周许 342 74.564 拟录取
106176203006980 王家和 340 74.545 拟录取
蒲迪菡 339 75.445 拟录取
106176203006976 邓霞 336 75.145 拟录取
拟录取情况
录取成绩 拟录取结果
085411大数据技术与工程
106176203006905 曾海鹏 358 76.118 拟录取
106176203007024
拟录取院系：003人工智能学院 当前类别：全国统考·专业学位·全日制 【共 8 页 第 8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16.2 90 77 183.200 1 1 无
17.4 91.4 77 185.800 1 2 无
15.4 92 82 189.400 1 3 无
16.6 89.2 81 186.800 1 4 无
14.8 89.4 82 186.200 1 5 无
17.2 86.2 79 182.400 1 6 无
16.8 88.2 74 179.000 1 7 无
16.6 82.4 84 183.000 1 8 无
15.6 89.8 80 185.400 1 9 无
18 84.2 79 181.200 1 10 无
16.4 83.4 80 179.800 1 11 无
15 84.8 78 177.800 1 12 无
16.4 86.4 81 183.800 1 13 无
18.4 91.4 64 173.800 1 14 无
16.8 86.8 75 178.600 1 15 无
15.8 88.8 74 178.600 1 16 无
15 77.8 85 177.800 1 17 无
16.2 82.2 84 182.400 1 18 无
18 92.6 86 196.600 1 19 无
16.6 84.2 77 177.800 1 20 无
16.4 82 90 188.400 1 21 无
17.4 83.4 86 186.800 1 22 无
085406控制工程
106176204007830 蚁克瀚 367 79.518 拟录取
106176204007955 黄晨 366 79.055 拟录取
106176204007928 汪诗怡 351 79.782 拟录取
106176204008073 何明 393 79.709 拟录取
106176204008065 王凌云 396 80.009 拟录取
106176204007970 皮鸿宇 384 79.855 拟录取
106176204007949 王玺 398 80.391 拟录取
106176204007916 章兴华 395 80.091 拟录取
106176204008070 李璐 388 80.573 拟录取
106176204007909 张田淼 410 80.500 拟录取
106176204007924 陈垚 398 80.664 拟录取
106176204007958 白栋宇 402 80.609 拟录取
106176204007936 卢崇锐 397 80.882 拟录取
106176204007627 张蒙 396 81.191 拟录取
106176204007961 李威 389 81.036 拟录取
106176204007992 唐明敏 406 82.055 拟录取
106176204007812 程智强 411 81.782 拟录取
106176204007910 谭炜 397 82.155 拟录取
106176204007947 魏子浩 398 82.118 拟录取
106176204007671 张永龙 409 83.127 拟录取
106176204007731 王伟奇 396 82.645 拟录取
同等学力加试 拟录取情况
录取成绩 拟录取结果
106176204007535 薛淦文 420 83.636 拟录取
重庆邮电大学2026年硕士研究生招生复试成绩及拟录取情况表
拟录取院系：004自动化学院 当前类别：全国统考·专业学位·全日制 【共 16 页 第 1 页】
拟录取专业 考生编号 考生姓名
初试
总分
享受
加分
复试成绩
口语听力 面试 笔试 政治理论 复试总分 科目1 科目2 批次 排名 专项计划
16.6 78.4 83 178.000 1 23 无
16.2 89.2 75 180.400 1 24 无
17.4 83 79 179.400 1 25 无
15 78.4 77 170.400 1 26 无
15.8 80.2 71 167.000 1 27 无
13.4 79.8 73 166.200 1 28 无
17.2 89.4 71 177.600 1 29 无
16 82 67 165.000 1 30 无
16.4 79.2 79 174.600 1 31 无
15 87.8 65 167.800 1 32 无
16.8 82.2 70 169.000 1 33 无
16.8 88 73 177.800 1 34 无
15.8 86 81 182.800 1 35 无
16.2 85.2 73 174.400 1 36 无
16.4 87.2 78 181.600 1 37 无
15.6 83 71 169.600 1 38 无
16.8 83.2 73 173.000 1 39 无
17.2 92.6 83 192.800 1 40 无
16.6 88.6 72 177.200 1 41 无
17.2 85 78 180.200 1 42 无
16.8 89.6 77 183.400 1 43 无
17.4 86.4 70 173.800 1 44 无
15.6 82.6 79 177.200 1 45 无
106176204007879 黄赫宇 381 77.600 拟录取
106176204007906 孙厚彬 373 77.573 拟录取
106176204008009 伍渝菲 370 77.955 拟录取
106176204008100 夏天仪 362 77.882 拟录取
106176204007809 王欢 343 78.118 拟录取
106176204007953 张林捷 378 78.073 拟录取
106176204007965 杨毅豪 396 78.145 拟录取
106176204007908 喻佳浩 388 78.118 拟录取
106176204007967 邓锦豪 386 78.236 拟录取
106176204007969 杨小龙 369 78.173 拟录取
106176204007964 彭梁根 379 78.309 拟录取
106176204008014 罗彪 367 78.245 拟录取
106176204007951 邓超 402 78.336 拟录取
106176204008131 于昊 399 78.309 拟录取
106176204007538 支浩然 411 78.600 拟录取
106176204008156 欧伟 389 78.582 拟录取
106176204007750 蔡尚锦 409 78.673 拟录取
106176204007587 彭春惟 383 78.664 拟录取
106176204007589 漆耀联 401 78.827 拟录取
106176204007606 宗睿康 408 78.755 拟录取
106176204007734 张瑶 379 78.900 拟录取
106176204007923 任斌烊 381 78.873 拟录取
同等学力加试 拟录取情况
录取成绩 拟录取结果
085406控制工程
106176204008151 张楠 385 78.955 拟录取
重庆邮电大学2026年硕士研究生招生复试成绩及拟录取情况表
拟录取院系：004自动化学院 当前类别：全国统考·专业学位·全日制 【共 16 页 第 2 页】
拟录取专业 考生编号 考生姓名
初试
总分
享受
加分
复试成绩
口语听力 面试 笔试 政治理论 复试总分 科目1 科目2 批次 排名 专项计划
14.4 74.2 72 160.600 1 46 无
16.2 83.2 84 183.400 1 47 无
16.4 83.8 74 174.200 1 48 无
15.6 80.2 69 164.800 1 49 无
17.2 84 56 157.200 1 50 无
17.8 88.8 64 170.600 1 51 无
15.6 85.8 74 175.400 1 52 无
15.2 80.6 64 159.800 1 53 无
17 85.4 86 188.400 1 54 无
17 78.8 71 166.800 1 55 无
17.2 82 75 174.200 1 56 无
16.2 83.2 76 175.400 1 57 无
15.6 79.6 82 177.200 1 58 无
16.4 88.6 81 186.000 1 59 无
16 83.2 84 183.200 1 60 无
16.4 81.6 76 174.000 1 61 无
18.2 85.6 64 167.800 1 62 无
17.6 86.2 78 181.800 1 63 无
17.4 86.6 64 168.000 1 64 无
14.8 87 71 172.800 1 65 无
16 81 83 180.000 1 66 无
16.6 85 70 171.600 1 67 无
15.2 86.2 79 180.400 1 68 无
106176204007558 熊显慧 372 76.200 拟录取
106176204007941 蔡理想 352 76.200 拟录取
106176204007503 葛兆旺 370 76.273 拟录取
106176204007919 梁冰雪 353 76.209 拟录取
106176204007950 黄宇轩 351 76.418 拟录取
106176204007914 王烨 381 76.282 拟录取
106176204007672 周文娟 369 76.445 拟录取
106176204007713 余玉梅 383 76.436 拟录取
106176204007901 罗亮 343 76.573 拟录取
106176204007978 刘艺 349 76.536 拟录取
106176204008099 陈昕渝 369 76.764 拟录取
106176204008097 廖运颢 363 76.573 拟录取
106176204007791 陈宇华 389 76.809 拟录取
106176204008068 金菊 372 76.791 拟录取
106176204007617 吕坤锦 405 76.818 拟录取
106176204007665 韩雪萦 340 76.818 拟录取
106176204008020 伍江丽 381 76.873 拟录取
106176204007608 林剑波 370 76.864 拟录取
106176204008096 叶湘 397 77.155 拟录取
106176204007506 朱展靓 412 76.927 拟录取
106176204007784 周晨 358 77.482 拟录取
106176204007943 周垚鑫 376 77.191 拟录取
同等学力加试 拟录取情况
录取成绩 拟录取结果
085406控制工程
106176204007735 李飞宇 410 77.500 拟录取
重庆邮电大学2026年硕士研究生招生复试成绩及拟录取情况表
拟录取院系：004自动化学院 当前类别：全国统考·专业学位·全日制 【共 16 页 第 3 页】
拟录取专业 考生编号 考生姓名
初试
总分
享受
加分
复试成绩
口语听力 面试 笔试 政治理论 复试总分 科目1 科目2 批次 排名 专项计划
15.2 88.4 82 185.600 1 69 无
15.6 77.6 76 169.200 1 70 无
17.2 78.8 78 174.000 1 71 无
16.2 84.4 58 158.600 1 72 无
16.6 81.6 67 165.200 1 73 无
14 74 82 170.000 1 74 无
16.2 82.2 82 180.400 1 75 无
16.2 86.4 80 182.600 1 76 无
16 88 67 171.000 1 77 无
15.4 83.6 83 182.000 1 78 无
16.4 84.2 66 166.600 1 79 无
18.2 83.2 79 180.400 1 80 无
13.2 73 67 153.200 1 81 无
13.6 74.8 69 157.400 1 82 无
15.4 88 71 174.400 1 83 无
17.4 85.4 71 173.800 1 84 无
14.6 78.4 74 167.000 1 85 无
13.4 79.6 69 162.000 1 86 无
17.4 89.8 69 176.200 1 87 无
14.2 74.6 75 163.800 1 88 无
16.8 90.8 61 168.600 1 89 无
16.8 79 68 163.800 1 90 无
17.2 84.6 58 159.800 1 91 无
106176204007676 谢梦琪 378 75.027 拟录取
106176204007724 陈锦阳 387 75.018 拟录取
106176204008224 张丙炎 379 75.127 拟录取
106176204008032 李馨渝 368 75.118 拟录取
106176204007825 危元舜 384 75.218 拟录取
106176204007732 苏晓阳 351 75.145 拟录取
106176204007875 李嘉 358 75.300 拟录取
106176204007837 陈樊超 373 75.255 拟录取
106176204007845 龙书恒 396 75.373 拟录取
106176204007553 周鑫 357 75.336 拟录取
106176204007930 胡瑶 345 75.500 拟录取
106176204007622 葛鹏 406 75.418 拟录取
106176204007933 龙锡成 344 75.764 拟录取
106176204008220 任海天 378 75.664 拟录取
106176204007932 朱鑫昊 343 75.800 拟录取
106176204007942 张熙 369 75.764 拟录取
106176204007999 龚剑虹 372 75.836 拟录取
106176204008130 郑好岚 348 75.800 拟录取
106176204007624 霍果 398 75.845 拟录取
106176204007897 唐兴科 383 75.845 拟录取
106176204007633 焦学良 377 76.155 拟录取
106176204008217 吴蔚然 364 75.945 拟录取
同等学力加试 拟录取情况
录取成绩 拟录取结果
085406控制工程
106176204007966 杜彦熹 340 76.182 拟录取
重庆邮电大学2026年硕士研究生招生复试成绩及拟录取情况表
拟录取院系：004自动化学院 当前类别：全国统考·专业学位·全日制 【共 16 页 第 4 页】
拟录取专业 考生编号 考生姓名
初试
总分
享受
加分
复试成绩
口语听力 面试 笔试 政治理论 复试总分 科目1 科目2 批次 排名 专项计划
16.2 85.8 74 176.000 1 92 无
13.8 73 83 169.800 1 93 无
15.2 83.2 61 159.400 1 94 无
15.4 78.4 84 177.800 1 95 无
15.6 83 80 178.600 1 96 无
15.8 79.6 77 172.400 1 97 无
16 81.8 56 153.800 1 98 无
14.4 72 80 166.400 1 99 无
15 81.2 69 165.200 1 100 无
16.6 80.6 68 165.200 1 101 无
14.4 80 72 166.400 1 102 无
13.8 68.2 77 159.000 1 103 无
15.6 85 65 165.600 1 104 无
13.8 77 74 164.800 1 105 无
19 79.6 78 176.600 1 106 无
15 78.6 65 158.600 1 107 无
15.6 85.2 77 177.800 1 108 无
17 90.2 75 182.200 1 109 无
17 92.4 71 180.400 1 110 无
16 84.6 56 156.600 1 111 无
17.6 85.6 65 168.200 1 112 无
15.8 84 63 162.800 1 113 无
15.8 84 65 164.800 1 114 无
106176204008076 王浩帆 373 74.300 拟录取
106176204008202 吴茜航 368 74.255 拟录取
106176204008094 张俊东 388 74.391 拟录取
106176204007489 何依蔓 361 74.327 拟录取
106176204007904 王忆 330 74.409 拟录取
106176204007829 黄进榜 334 74.400 拟录取
106176204007726 刘爽 384 74.445 拟录取
106176204008021 邓涛 340 74.409 拟录取
106176204007581 李光军 371 74.555 拟录取
106176204007833 宁金凤 344 74.536 拟录取
106176204007756 郭浩然 385 74.636 拟录取
106176204007893 何佳鹏 370 74.636 拟录取
106176204008133 雷裕彤 372 74.745 拟录取
106176204007945 黄鹏 369 74.718 拟录取
106176204007741 宋金桥 370 74.818 拟录取
106176204007596 刘一鸣 372 74.745 拟录取
106176204008184 陈才 357 74.882 拟录取
106176204007743 蒋宗赢 399 74.855 拟录取
106176204007766 赵宇航 345 74.909 拟录取
106176204007915 张智超 343 74.891 拟录取
106176204007704 张芮豪 364 74.991 拟录取
106176204008137 刘荣鑫 387 74.927 拟录取
同等学力加试 拟录取情况
录取成绩 拟录取结果
085406控制工程
106176204008143 程迪 350 75.000 拟录取
重庆邮电大学2026年硕士研究生招生复试成绩及拟录取情况表
拟录取院系：004自动化学院 当前类别：全国统考·专业学位·全日制 【共 16 页 第 5 页】
拟录取专业 考生编号 考生姓名
初试
总分
享受
加分
复试成绩
口语听力 面试 笔试 政治理论 复试总分 科目1 科目2 批次 排名 专项计划
15 81 81 177.000 1 115 无
14.4 80 72 166.400 1 116 无
14.6 83.4 76 174.000 1 117 无
15.2 72.8 60 148.000 1 118 无
16.2 79 73 168.200 1 119 无
16 83 78 177.000 1 120 无
13.8 76.6 69 159.400 1 121 无
14 77.2 64 155.200 1 122 无
15.4 84.4 54 153.800 1 123 无
17 93.6 69 179.600 1 124 无
16.6 81.6 64 162.200 1 125 无
15.8 79.4 69 164.200 1 126 无
17.6 86.4 62 166.000 1 127 无
15.2 73.4 71 159.600 1 128 无
14.8 85.2 70 170.000 1 129 无
16.8 84.8 73 174.600 1 130 无
15.6 72.4 65 153.000 1 131 无
14.8 84 63 161.800 1 132 无
16.8 86.8 68 171.600 1 133 无
13.4 73.4 83 169.800 1 134 无
14.8 76.6 66 157.400 1 135 无
16.8 90.2 68 175.000 1 136 无
15 80 74 169.000 1 137 无
106176204008135 谢帆帆 335 73.273 拟录取
106176204007920 张韬 348 73.209 拟录取
106176204008054 温宗德 347 73.291 拟录取
106176204008089 李禹汐 375 73.273 拟录取
106176204007876 李雨松 366 73.373 拟录取
106176204008012 王伶秋 343 73.300 拟录取
106176204007946 李茂 337 73.382 拟录取
106176204007639 陈修文 386 73.373 拟录取
106176204007822 赖雨思 372 73.473 拟录取
106176204007757 罗国栋 348 73.436 拟录取
106176204007705 郭晔韶 363 73.618 拟录取
106176204007754 孙铄茜 358 73.527 拟录取
106176204007637 周文杰 330 73.818 拟录取
106176204007828 周奕洋 368 73.664 拟录取
106176204008188 王绕祥 386 73.873 拟录取
106176204008111 王超 389 73.855 拟录取
106176204008189 陈铄 339 74.127 拟录取
106176204007745 杨震 377 73.927 拟录取
106176204007599 张耀航 405 74.136 拟录取
106176204007604 冯坜婷 359 74.127 拟录取
106176204007623 王宁博 364 74.218 拟录取
106176204008109 陈世权 346 74.145 拟录取
同等学力加试 拟录取情况
录取成绩 拟录取结果
085406控制工程
106176204007835 李小兰 340 74.227 拟录取
重庆邮电大学2026年硕士研究生招生复试成绩及拟录取情况表
拟录取院系：004自动化学院 当前类别：全国统考·专业学位·全日制 【共 16 页 第 6 页】
拟录取专业 考生编号 考生姓名
初试
总分
享受
加分
复试成绩
口语听力 面试 笔试 政治理论 复试总分 科目1 科目2 批次 排名 专项计划
15.4 73.2 71 159.600 1 138 无
18.4 88.8 57 164.200 1 139 无
15.4 82.2 56 153.600 1 140 无
14.2 73 66 153.200 1 141 无
14 72.4 70 156.400 1 142 无
16.6 80.6 60 157.200 1 143 无
14.8 73 61 148.800 1 144 无
17.4 80.4 62 159.800 1 145 无
15.2 72.4 75 162.600 1 146 无
14.2 79 67 160.200 1 147 无
16.6 86.6 67 170.200 1 148 无
14.8 74.6 75 164.400 1 149 无
13.8 69.8 68 151.600 1 150 无
15.2 86.2 70 171.400 1 151 无
15.2 75.8 66 157.000 1 152 无
17.6 87 59 163.600 1 153 无
15.6 80.2 62 157.800 1 154 无
15.4 75 62 152.400 1 155 无
13.8 77.4 69 160.200 1 156 无
16 81 59 156.000 1 157 无
13 60.8 75 148.800 1 158 无
13.2 72.6 68 153.800 1 159 无
15.2 82.2 66 163.400 1 160 无
106176204007504 敬成 372 72.155 拟录取
106176204008069 龙慧敏 349 72.036 拟录取
106176204008150 程鑫 368 72.255 拟录取
106176204008165 邓峰玥 384 72.218 拟录取
106176204007527 徐道智 377 72.336 拟录取
106176204007721 唐浩洋 359 72.309 拟录取
106176204007584 唐欣懿 352 72.382 拟录取
106176204007577 敖付楠 365 72.364 拟录取
106176204007938 朱云隆 336 72.555 拟录取
106176204008075 马靖豪 367 72.382 拟录取
106176204007959 沈思哲 352 72.564 拟录取
106176204007847 邓昌媛 381 72.555 拟录取
106176204007794 袁彪 363 72.709 拟录取
106176204007801 戴于嘉 339 72.582 拟录取
106176204007994 张桂铭 365 72.818 拟录取
106176204008223 王嘉旭 358 72.755 拟录取
106176204007917 甘雨杰 371 72.827 拟录取
106176204007658 刘泽阳 390 72.818 拟录取
106176204007738 朱嵩辉 381 72.918 拟录取
106176204007956 傅圳 373 72.845 拟录取
106176204008034 林星宇 358 73.118 拟录取
106176204008098 王健平 382 73.109 拟录取
同等学力加试 拟录取情况
录取成绩 拟录取结果
085406控制工程
106176204007664 王俊岚 369 73.173 拟录取
重庆邮电大学2026年硕士研究生招生复试成绩及拟录取情况表
拟录取院系：004自动化学院 当前类别：全国统考·专业学位·全日制 【共 16 页 第 7 页】
拟录取专业 考生编号 考生姓名
初试
总分
享受
加分
复试成绩
口语听力 面试 笔试 政治理论 复试总分 科目1 科目2 批次 排名 专项计划
17 87.6 60 164.600 1 161 无
16 74.2 65 155.200 1 162 无
16.4 83.4 64 163.800 1 163 无
14.8 76 80 170.800 1 164 无
14.4 75.4 58 147.800 1 165 无
16.6 76.8 53 146.400 1 166 无
15.6 71.8 60 147.400 1 167 无
14.6 79.4 66 160.000 1 168 无
16 79.6 58 153.600 1 169 无
15 76.4 70 161.400 1 170 无
13.2 65.6 75 153.800 1 171 无
13.74 87.8 63 164.540 1 172 无
15 74.4 65 154.400 1 173 无
15.2 77.2 60 152.400 1 174 无
13.4 70.6 64 148.000 1 175 无
14 75.2 58 147.200 1 176 无
16.6 90 52 158.600 1 177 无
15.4 74.8 65 155.200 1 178 无
16.8 81.6 64 162.400 1 179 无
15 70.4 67 152.400 1 180 无
15 79.8 52 146.800 1 181 无
16 80 59 155.000 1 182 无
17.6 75.2 57 149.800 1 183 无
106176204007896 曹海 355 70.727 拟录取
106176204007973 朱灵杰 366 70.645 拟录取
106176204007610 余瑞 362 70.836 拟录取
106176204008033 陈浩然 374 70.764 拟录取
106176204007578 潘嘉豪 357 70.973 拟录取
106176204007975 周灿 340 70.909 拟录取
106176204008061 张婷 376 71.055 拟录取
106176204008168 张竣勃 350 71.045 拟录取
106176204007565 舒江渝 367 71.336 拟录取
106176204007638 陈泽 375 71.136 拟录取
106176204007927 潘先炜 342 71.595 拟录取
106176204007632 黄俊杰 365 71.591 拟录取
106176204007561 尹浩然 350 71.682 拟录取
106176204008207 郭佳兴 367 71.655 拟录取
106176204007513 文世旭 354 71.764 拟录取
106176204008112 杨雅气 368 71.709 拟录取
106176204007500 何志海 386 71.873 拟录取
106176204007817 熊昌泉 383 71.800 拟录取
106176204007808 王启瑞 331 71.918 拟录取
106176204007601 张状状 383 71.891 拟录取
106176204007854 陈鹏 367 71.973 拟录取
106176204007987 张云富 347 71.927 拟录取
同等学力加试 拟录取情况
录取成绩 拟录取结果
085406控制工程
106176204007864 董浩 346 72.009 拟录取
重庆邮电大学2026年硕士研究生招生复试成绩及拟录取情况表
拟录取院系：004自动化学院 当前类别：全国统考·专业学位·全日制 【共 16 页 第 8 页】
拟录取专业 考生编号 考生姓名
初试
总分
享受
加分
复试成绩
口语听力 面试 笔试 政治理论 复试总分 科目1 科目2 批次 排名 专项计划
15.6 82.6 61 159.200 1 184 无
15 74.2 60 149.200 1 185 无
14.2 72.4 74 160.600 1 186 无
14.2 76 71 161.200 1 187 无
13.8 83.6 58 155.400 1 188 无
16.6 84 53 153.600 1 189 无
14.6 71.2 77 162.800 1 190 无
13.4 65 63 141.400 1 191 无
14 72 64 150.000 1 192 无
12.6 60.6 73 146.200 1 193 无
15.2 80.6 57 152.800 1 194 无
18.6 83 56 157.600 1 195 无
12.8 63.6 70 146.400 1 196 无
16 79.6 58 153.600 1 197 无
13.2 65.6 59 137.800 1 198 无
15.6 79.2 50 144.800 1 199 无
14.8 76.2 63 154.000 1 200 无
16 82.6 63 161.600 1 201 无
14 74.6 64 152.600 1 202 无
14.2 70 60 144.200 1 203 无
14.8 78.8 55 148.600 1 204 无
13.6 72.2 72 157.800 1 205 无
13.2 64 69 146.200 1 206 无
106176204008084 甘豪 339 69.764 拟录取
106176204008117 刘奇 365 69.727 拟录取
106176204007807 何佳彬 370 69.773 拟录取
106176204007736 张梦梦 360 69.773 拟录取
106176204008107 赵天玲 331 69.827 拟录取
106176204007670 赵耀 351 69.782 拟录取
106176204008006 贺红博 370 69.909 拟录取
106176204008058 卢中慧智 349 69.900 拟录取
106176204007612 黄华宇 351 70.009 拟录取
106176204007782 陈明 386 69.918 拟录取
106176204007977 邓时卿 343 70.118 拟录取
106176204007722 黄佳斌 368 70.073 拟录取
106176204007678 姚鑫 369 70.127 拟录取
106176204007892 余泓汛 354 70.127 拟录取
106176204007823 张睿阳 381 70.236 拟录取
106176204008015 徐昊 361 70.191 拟录取
106176204007490 王琳媛 354 70.309 拟录取
106176204008052 蒋永峰 333 70.300 拟录取
106176204008185 王培尧 338 70.436 拟录取
106176204008072 张泳钢 350 70.318 拟录取
106176204007679 李建瑞 366 70.509 拟录取
106176204008139 陈锐 340 70.500 拟录取
同等学力加试 拟录取情况
录取成绩 拟录取结果
085406控制工程
106176204007934 彭仁巍 344 70.582 拟录取
重庆邮电大学2026年硕士研究生招生复试成绩及拟录取情况表
拟录取院系：004自动化学院 当前类别：全国统考·专业学位·全日制 【共 16 页 第 9 页】
拟录取专业 考生编号 考生姓名
初试
总分
享受
加分
复试成绩
口语听力 面试 笔试 政治理论 复试总分 科目1 科目2 批次 排名 专项计划
12.8 72.6 64 149.400 1 207 无
14.4 74 64 152.400 1 208 无
15.6 78.6 57 151.200 1 209 无
14.6 70.4 74 159.000 1 210 无
12.8 63.4 73 149.200 1 211 无
14.8 73.6 63 151.400 1 212 无
16 78.6 59 153.600 1 213 无
15.4 74.4 65 154.800 1 214 无
14.4 77.4 59 150.800 1 215 无
14.6 77 62 153.600 1 216 无
16.8 75.4 64 156.200 1 217 无
13.6 72 66 151.600 1 218 无
18.2 86.2 55 159.400 1 219 无
15.6 73.8 58 147.400 1 220 无
17.2 76.8 55 149.000 1 221 无
15.4 71 52 138.400 1 222 无
14.4 74 64 152.400 1 223 无
14.6 61 59 134.600 1 224 无
15.8 81.8 60 157.600 1 225 无
15.4 81.2 56 152.600 1 226 无
16.2 75.4 54 145.600 1 227 无
14.4 77.6 61 153.000 1 228 无
15.2 70.2 57 142.400 1 229 无录取名额受限68.764364马*106176204007644
106176204008136 杨* 340 68.773 录取名额受限
106176204007733 吕* 343 68.982 录取名额受限
106176204007580 张* 358 68.891 录取名额受限
106176204008106 潘* 385 69.091 录取名额受限
106176204007501 席* 332 69.018 录取名额受限
106176204008008 钱* 377 69.155 录取名额受限
106176204007698 孙* 345 69.136 录取名额受限
106176204007688 王* 357 69.200 录取名额受限
106176204007744 刘* 353 69.164 录取名额受限
106176204007696 李* 348 69.255 录取名额受限
106176204007954 杨* 330 69.227 录取名额受限
106176204007555 陶鑫宇 344 69.309 拟录取
106176204007642 李* 338 69.300 录取名额受限
106176204007902 周显明 342 69.382 拟录取
106176204008044 夏骏杰 351 69.373 拟录取
106176204007611 刘雄飞 351 69.509 拟录取
106176204007532 徐春圣 345 69.409 拟录取
106176204007826 盛龙伟 334 69.536 拟录取
106176204007856 杨航 356 69.509 拟录取
106176204007595 张鑫 350 69.636 拟录取
106176204007979 曹志 352 69.564 拟录取
同等学力加试 拟录取情况
录取成绩 拟录取结果
085406控制工程
106176204007651 曾文柱 357 69.655 拟录取
重庆邮电大学2026年硕士研究生招生复试成绩及拟录取情况表
拟录取院系：004自动化学院 当前类别：全国统考·专业学位·全日制 【共 16 页 第 10 页】
拟录取专业 考生编号 考生姓名
初试
总分
享受
加分
复试成绩
口语听力 面试 笔试 政治理论 复试总分 科目1 科目2 批次 排名 专项计划
15.2 73.2 54 142.400 1 230 无
15.2 81.2 57 153.400 1 231 无
16.6 80.8 56 153.400 1 232 无
15.6 76 59 150.600 1 233 无
15.4 84.4 52 151.800 1 234 无
17.2 81 58 156.200 1 235 无
17.4 86.2 53 156.600 1 236 无
14.6 75 63 152.600 1 237 无
14.4 81.6 59 155.000 1 238 无
15 74.6 53 142.600 1 239 无
16.4 83 55 154.400 1 240 无
16 69 66 151.000 1 241 无
13.8 66.6 53 133.400 1 242 无
14.6 76.2 55 145.800 1 243 无
13.4 74 54 141.400 1 244 无
13.4 65 64 142.400 1 245 无
14.4 63.2 67 144.600 1 246 无
14.6 76 60 150.600 1 247 无
17.2 81.4 50 148.600 1 248 无
13.8 75.2 50 139.000 1 249 无
13.4 69.8 55 138.200 1 250 无
14.2 72.4 58 144.600 1 251 无
14.2 60.2 63 137.400 1 252 无
106176204007797 成* 341 66.964 录取名额受限
106176204008001 熊* 353 66.527 录取名额受限
106176204008019 李* 356 67.191 录取名额受限
106176204007681 周* 356 67.009 录取名额受限
106176204007556 孙* 331 67.327 录取名额受限
106176204007483 蒋* 335 67.273 录取名额受限
106176204008055 简* 352 67.564 录取名额受限
106176204007820 邓* 345 67.364 录取名额受限
106176204007691 王* 350 68.136 录取名额受限
106176204007814 杨* 356 67.736 录取名额受限
106176204007563 刘* 340 68.318 录取名额受限
106176204007725 任* 379 68.218 录取名额受限
106176204007542 朱* 361 68.509 录取名额受限
106176204007995 李* 334 68.491 录取名额受限
106176204007771 黄* 339 68.582 录取名额受限
106176204007795 张* 333 68.527 录取名额受限
106176204007960 刘* 331 68.600 录取名额受限
106176204007764 牛* 330 68.591 录取名额受限
106176204008200 张* 344 68.627 录取名额受限
106176204008163 陈* 341 68.600 录取名额受限
106176204007957 陈* 339 68.764 录取名额受限
106176204008141 廖* 338 68.664 录取名额受限
同等学力加试 拟录取情况
录取成绩 拟录取结果
085406控制工程
106176204007798 黄* 364 68.764 录取名额受限
重庆邮电大学2026年硕士研究生招生复试成绩及拟录取情况表
拟录取院系：004自动化学院 当前类别：全国统考·专业学位·全日制 【共 16 页 第 11 页】
拟录取专业 考生编号 考生姓名
初试
总分
享受
加分
复试成绩
口语听力 面试 笔试 政治理论 复试总分 科目1 科目2 批次 排名 专项计划
14 66.8 57 137.800 1 253 无
14.8 71.2 60 146.000 1 254 无
12.2 66.4 59 137.600 1 255 无
14.2 72 57 143.200 1 256 无
13 72.2 49 134.200 1 257 无
14.8 72.4 49 136.200 1 258 无
16.4 75.4 48 139.800 1 259 无
13.6 71.2 57 141.800 1 260 无
12.4 60.4 44 116.800 1 261 无
13.4 68.2 54 135.600 1 262 无
12.6 62.6 63 138.200 1 263 无
14 66.6 48 128.600 1 264 无
12.4 61 62 135.400 1 265 无
13.2 66.8 53 133.000 1 266 无
14.6 61.6 47 123.200 1 267 无
14.6 79.6 45 139.200 1 268 无
12.6 65.8 59 137.400 1 269 无
14.4 70.6 42 127.000 1 270 无
13.8 71 47 131.800 1 271 无
13.4 74 42 129.400 1 272 无
13.2 63.6 48 124.800 1 273 无
12 64 49 125.000 1 274 无
11 62 67 140.000 1 * 无
106176204007747 李* 331 61.509 录取名额受限
106176204007728 李* 378 69.618 复试不合格
106176204008053 柴* 333 62.709 录取名额受限
106176204007702 吴* 337 62.064 录取名额受限
106176204007518 李* 350 63.864 录取名额受限
106176204007751 李* 334 63.355 录取名额受限
106176204007507 李* 330 64.636 录取名额受限
106176204008182 何* 331 64.327 录取名额受限
106176204007804 周* 345 64.727 录取名额受限
106176204007718 丁* 367 64.700 录取名额受限
106176204007716 李* 356 64.827 录取名额受限
106176204007719 彭* 340 64.773 录取名额受限
106176204007496 刘* 341 64.918 录取名额受限
106176204007767 李* 335 64.909 录取名额受限
106176204007853 邓* 331 65.327 录取名额受限
106176204007844 钟* 384 64.945 录取名额受限
106176204007720 韩* 350 65.955 录取名额受限
106176204008048 江* 339 65.673 录取名额受限
106176204007789 张* 336 66.145 录取名额受限
106176204007717 肖* 355 66.000 录取名额受限
106176204007650 刘* 333 66.482 录取名额受限
106176204007788 张* 352 66.473 录取名额受限
同等学力加试 拟录取情况
录取成绩 拟录取结果
085406控制工程
106176204007516 郭* 352 66.518 录取名额受限
重庆邮电大学2026年硕士研究生招生复试成绩及拟录取情况表
拟录取院系：004自动化学院 当前类别：全国统考·专业学位·全日制 【共 16 页 第 12 页】
拟录取专业 考生编号 考生姓名
初试
总分
享受
加分
复试成绩
口语听力 面试 笔试 政治理论 复试总分 科目1 科目2 批次 排名 专项计划
12.4 50.6 68 131.000 1 * 无
11.4 67 63 141.400 1 * 无
13.6 58 52 123.600 1 * 无
13 51 47 111.000 1 * 无
13.2 56.8 56 126.000 1 * 无
12.2 55.2 57 124.400 1 * 无
11.2 60.4 42 113.600 1 * 无
15 68.4 35 118.400 1 * 无
13.2 64.2 37 114.400 1 * 无
10 50 48 108.000 1 * 无
13 63.6 21 97.600 1 * 无
0 0 56 56.000 1 * 无
0 0 43 43.000 1 * 无
0 0 49 49.000 1 * 无
0 0 23 23.000 1 * 无
0 0 0 0.000 1 * 无
16.8 88.4 90 195.200 1 1 无
16.4 88.4 71 175.800 1 2 无
15.8 82.4 75 173.200 1 3 无
16.8 85.4 80 182.200 1 4 无
15.6 83.8 82 181.400 1 5 无
18 90.8 80 188.800 1 6 无
17.4 87.8 80 185.200 1 7 无106176204008275 潘杨 365 78.591 拟录取
106176204008237 张婷婷 380 79.227 拟录取
106176204008262 吕美姿 362 79.109 拟录取
106176204008229 李金军 428 82.164 拟录取
106176204008265 王凯兵 381 79.509 拟录取
拟录取
106176204008245 赵建军 430 82.955 拟录取
106176204008209 胡* 348 34.800 复试不合格
085407仪器仪表工程
106176204008250 申柯源 391 83.464
106176204007655 肖* 331 44.236 复试不合格
106176204007572 刘* 337 38.927 复试不合格
106176204008171 唐* 351 47.827 复试不合格
106176204007976 唐* 348 44.573 复试不合格
106176204007634 严* 330 57.545 复试不合格
106176204007530 吴* 350 57.182 复试不合格
106176204007699 赖* 343 61.209 复试不合格
106176204007546 杨* 334 59.400 复试不合格
106176204007759 申* 333 61.573 复试不合格
106176204007832 彭* 357 61.518 复试不合格
106176204008043 吴* 371 62.327 复试不合格
106176204007591 周* 331 61.736 复试不合格
106176204007778 陈* 368 68.936 复试不合格
106176204008064 徐* 355 63.591 复试不合格
同等学力加试 拟录取情况
录取成绩 拟录取结果
085406控制工程
106176204008140 邓* 398 69.573 复试不合格
重庆邮电大学2026年硕士研究生招生复试成绩及拟录取情况表
拟录取院系：004自动化学院 当前类别：全国统考·专业学位·全日制 【共 16 页 第 13 页】
拟录取专业 考生编号 考生姓名
初试
总分
享受
加分
复试成绩
口语听力 面试 笔试 政治理论 复试总分 科目1 科目2 批次 排名 专项计划
17.6 89.2 70 176.800 1 8 无
15.4 92.6 77 185.000 1 9 无
15.4 82 77 174.400 1 10 无
16.4 84.4 67 167.800 1 11 无
16 84.8 77 177.800 1 12 无
16.6 81.4 64 162.000 1 13 无
14.6 75.8 59 149.400 1 14 无
16.8 82.8 75 174.600 1 15 无
15.6 87 58 160.600 1 16 无
15 82.6 59 156.600 1 17 无
16 83 64 163.000 1 18 无
13 66.2 68 147.200 1 19 无
15.4 77 55 147.400 1 20 无
15 72.2 56 143.200 1 21 无
12 65.6 66 143.600 1 22 无
14.2 72.2 53 139.400 1 * 无
16.4 87.8 80 184.200 1 1 无
15.8 79.6 96 191.400 1 2 无
17.6 87.2 92 196.800 1 3 无
13.8 86.6 83 183.400 1 4 无
13 71.4 87 171.400 1 5 无
15.8 83.8 87 186.600 1 6 无
16 88.2 80 184.200 1 7 无106176204008326 许靖雯 353 77.164 拟录取
106176204008300 户兵权 402 79.155 拟录取
106176204008315 刘金阳 352 77.609 拟录取
106176204008319 管红苹 358 80.527 拟录取
106176204008286 王远航 380 79.682 拟录取
拟录取
106176204008294 韩腾逸 391 82.600 拟录取
106176204008232 李* 330 64.682 复试不合格
085800能源动力
106176204008314 杨涛 430 84.864
106176204008226 陈* 309 63.445 录取名额受限
106176204008233 曾* 306 63.236 录取名额受限
106176204008227 李* 336 67.055 录取名额受限
106176204008246 唐* 304 63.900 录取名额受限
106176204008280 赵其均 320 67.591 拟录取
106176204008279 王* 301 67.145 录取名额受限
106176204008257 王一佳 320 71.682 拟录取
106176204008260 陈建宏 327 69.200 拟录取
106176204008252 邓婷婷 370 73.818 拟录取
106176204008234 张承尧 397 73.655 拟录取
106176204008269 涂洪嘉 363 74.436 拟录取
106176204008255 陈义夫 335 73.909 拟录取
黄坚鹏 349 76.945 拟录取
106176204008266 荣业林 371 76.736 拟录取
拟录取情况
录取成绩 拟录取结果
085407仪器仪表工程
106176204008267 张智惠 375 77.682 拟录取
106176204008228
拟录取院系：004自动化学院 当前类别：全国统考·专业学位·全日制 【共 16 页 第 14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14.6 82.6 80 177.200 1 8 无
16.2 84 69 169.200 1 9 无
14.8 80.6 90 185.400 1 10 无
14.6 77.8 80 172.400 1 11 无
14.2 72 80 166.200 1 12 无
12.4 63.6 73 149.000 1 13 无
15.6 82.2 70 167.800 1 14 无
14.2 66.2 80 160.400 1 15 无
15.4 84 63 162.400 1 16 无
16.6 87.6 62 166.200 1 17 无
13.6 69.8 60 143.400 1 18 无
14.6 70.6 34 119.200 1 * 无
14.2 82.4 74 170.600 1 1 无
14 83.2 73 170.200 1 2 无
15.2 84.4 75 174.600 1 3 无
15 84.4 58 157.400 1 4 无
14.6 81.4 50 146.000 1 5 无
16 85.6 71 172.600 1 6 无
15 73.2 66 154.200 1 7 无
16.2 92 52 160.200 1 8 无
14.8 82.8 57 154.600 1 9 无
14.4 81 56 151.400 1 10 无
085800能源动力
106176204008339 周莉 310 65.409 拟录取
106176204008359 黄锦辉 308 67.209 拟录取
106176204008356 马鸣扬 319 67.036 拟录取
106176204008361 熊培凌 285 67.727 拟录取
106176204008366 唐泽华 323 67.345 拟录取
106176204008347 孙宇杉 351 70.873 拟录取
106176204008368 姜宇杰 350 68.182 拟录取
拟录取
106176204008370 巨欣怡 337 73.382 拟录取
086102道路交通运输
106176204008352 雷雲良 395 78.273 拟录取
106176204008367 陈杰 369 75.582
106176204008309 廖* 287 61.291 录取名额受限
106176204008329 袁* 283 55.391 复试不合格
106176204008323 葛* 313 68.209 录取名额受限
106176204008304 万* 302 67.973 录取名额受限
106176204008328 张鑫雨 310 69.136 拟录取
106176204008324 何* 318 68.255 录取名额受限
106176204008320 刘杰 350 72.773 拟录取
106176204008332 罗帅 362 70.064 拟录取
106176204008321 沈炳良 325 74.636 拟录取
106176204008312 刘博超 354 74.582 拟录取
张泽旭 358 76.073 拟录取
106176204008311 张誌遠 371 75.555 拟录取
拟录取情况
录取成绩 拟录取结果
106176204008313
拟录取院系：004自动化学院 当前类别：全国统考·专业学位·全日制 【共 16 页 第 15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16.2 74.6 45 135.800 1 11 无
16.6 93.4 43 153.000 1 12 无
12.8 66 42 120.800 1 13 无
13.6 58.8 77 149.400 1 * 无
13.8 57.4 58 129.200 1 * 无
12.6 55.2 62 129.800 1 * 无
10.6 55.6 59 125.200 1 * 无
10.2 54.4 48 112.600 1 * 无
13.4 55.6 39 108.000 1 * 无
14.6 82 9 105.600 1 * 无
0 0 0 0.000 1 * 无
106176204008375 何* 296 53.600 复试不合格
106176204008336 丁* 284 28.400 复试不合格
106176204008373 曾* 300 55.591 复试不合格
106176204008348 闫* 300 54.545 复试不合格
106176204008365 姜* 292 58.700 复试不合格
106176204008337 李* 291 57.555 复试不合格
106176204008357 唐* 361 70.055 复试不合格
106176204008360 程* 349 64.264 复试不合格
罗城 296 64.373 拟录取
106176204008346 李鑫 338 61.255 拟录取
拟录取情况
录取成绩 拟录取结果
086102道路交通运输
106176204008350 王颜 344 65.264 拟录取
106176204008372
拟录取院系：004自动化学院 当前类别：全国统考·专业学位·全日制 【共 16 页 第 16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17.6 85 97 199.600 1 1 无
17.6 87 78 182.600 1 2 无
17.2 83.8 89 190.000 1 3 无
15.6 83 83 181.600 1 4 无
17.4 87.2 75 179.600 1 5 无
17 85.2 82 184.200 1 6 无
15.6 78.2 87 180.800 1 7 无
14.6 77.2 81 172.800 1 8 无
17.8 75.2 85 178.000 1 9 无
17.2 84.6 73 174.800 1 10 无
16.4 75.8 80 172.200 1 11 无
15 82.8 85 182.800 1 12 无
17.4 86.8 71 175.200 1 13 无
16.2 78 80 174.200 1 14 无
18 88 80 186.000 1 15 无
15.2 81.4 76 172.600 1 16 无
16.4 85.4 74 175.800 1 17 无
15.4 76.6 67 159.000 1 18 无
17.4 88 66 171.400 1 19 无
16.2 78.4 67 161.600 1 20 无
18.4 76.8 73 168.200 1 21 无
13.8 70.8 83 167.600 1 22 无
14 81.8 49 144.800 1 23 无
106176205008590 藏树理 299 67.991 拟录取
106176205008564 向帅 338 66.709 拟录取
106176205008637 黎雨 323 69.027 拟录取
106176205008618 赵丹 304 68.627 拟录取
106176205008603 赵曜 336 69.736 拟录取
106176205008638 刘安棋 304 69.355 拟录取
106176205008632 严乐 324 71.627 拟录取
106176205008639 吴永崎 316 71.555 拟录取
106176205008591 韦昱臣 332 72.791 拟录取
106176205008596 郑梓阳 304 72.673 拟录取
106176205008607 陈焜 321 73.645 拟录取
106176205008613 杨浙 337 73.518 拟录取
106176205008621 汪峻弋 348 74.527 拟录取
106176205008617 黄诗语 353 74.436 拟录取
106176205008609 张珺豪 369 76.173 拟录取
106176205008602 胡吉瑞 342 74.655 拟录取
106176205008620 张迅 361 77.964 拟录取
106176205008573 江汶骏 359 76.991 拟录取
106176205008610 游俊霖 381 79.373 拟录取
106176205008593 左御锋 372 78.018 拟录取
106176205008588 田泽健 405 82.000 拟录取
106176205008612 张加昊 366 79.782 拟录取
同等学力加试 拟录取情况
录取成绩 拟录取结果
085408光电信息工程
106176205008611 谭俊杰 444 89.764 拟录取
重庆邮电大学2026年硕士研究生招生复试成绩及拟录取情况表
拟录取院系：005电子科学与工程学院 当前类别：全国统考·专业学位·全日制 【共 2 页 第 1 页】
拟录取专业 考生编号 考生姓名
初试
总分
享受
加分
复试成绩
口语听力 面试 笔试 政治理论 复试总分 科目1 科目2 批次 排名 专项计划
13.6 83.6 57 154.200 1 24 无
16.4 80.2 57 153.600 1 25 无
16.4 82.6 67 166.000 1 26 无
14.2 76.2 54 144.400 1 27 无
14.2 72 59 145.200 1 28 无
15.2 82.8 49 147.000 1 29 无
13.8 78.4 58 150.200 1 30 无
15 71.8 38 124.800 1 31 无
14 75.4 32 121.400 1 * 无
106176205008630 周* 272 55.564 录取名额受限
106176205008625 罗* 292 56.791 复试不合格
106176205008636 贾航宇 299 63.309 拟录取
106176205008579 宋* 276 61.736 录取名额受限
106176205008595 蔡於健 320 64.818 拟录取
106176205008581 王帆 317 64.700 拟录取
106176205008576 张钰 301 65.009 拟录取
106176205008572 张睿洋 271 64.827 拟录取
同等学力加试 拟录取情况
录取成绩 拟录取结果
085408光电信息工程
106176205008594 汪杨 313 66.345 拟录取
重庆邮电大学2026年硕士研究生招生复试成绩及拟录取情况表
拟录取院系：005电子科学与工程学院 当前类别：全国统考·专业学位·全日制 【共 2 页 第 2 页】
拟录取专业 考生编号 考生姓名
初试
总分
享受
加分
复试成绩
口语听力 面试 笔试 政治理论 复试总分 科目1 科目2 批次 排名 专项计划
17.8 91.6 92 201.400 1 1 无
16.2 89.6 95 200.800 1 2 无
17 92.6 88 197.600 1 3 无
16.2 91.2 94 201.400 1 4 无
18 90 89 197.000 1 5 无
17.6 89.4 97 204.000 1 6 无
16.6 82 93 191.600 1 7 无
10 16.6 87 87 190.600 1 8 无
17.4 89.4 88 194.800 1 9 无
14.2 90.4 82 186.600 1 10 无
17 90.4 94 201.400 1 11 无
15 92.4 93 200.400 1 12 无
15.8 91.8 83 190.600 1 13 无
16.6 88.2 91 195.800 1 14 无
16.4 86 89 191.400 1 15 无
16.4 93 89 198.400 1 16 无
17 87 89 193.000 1 17 无
14.8 87.6 90 192.400 1 18 无
14.6 87.6 83 185.200 1 19 无
18.2 88.8 87 194.000 1 20 无
15.6 88.6 86 190.200 1 21 无
15.8 86.2 88 190.000 1 22 无
14 80.6 95 189.600 1 23 无
106176206008829 胡天坤 409 84.082 拟录取
106176206009125 余超 409 83.991 拟录取
106176206009082 霍宇豪 403 84.391 拟录取
106176206009028 钟岐君 411 84.327 拟录取
106176206008928 刘宇 408 84.527 拟录取
106176206008919 李镓昌 423 84.391 拟录取
106176206009095 梅鑫月 395 84.591 拟录取
106176206008839 方旭东 407 84.564 拟录取
106176206009109 胡晋 403 84.800 拟录取
106176206009115 唐荣 411 84.600 拟录取
106176206009063 石秋菊 397 85.245 拟录取
106176206009083 刘兴伟 415 84.818 拟录取
106176206008935 陈亚林 430 85.409 拟录取
106176206009093 牟建航 396 85.373 拟录取
106176206009022 赵鹏宇 418 86.118 拟录取
106176206009108 李嘉昊 415 85.773 拟录取
106176206009076 邓钦 398 86.164 拟录取
106176206009228 袁尚文 426 86.145 拟录取
106176206009030 王沥可 412 86.973 拟录取
106176206009195 牟雪萍 417 86.473 拟录取
106176206009088 齐紫涵 420 87.636 拟录取
106176206009098 杨镜 422 87.109 拟录取
同等学力加试 拟录取情况
录取成绩 拟录取结果
085403集成电路工程
106176206009079 屈小雨 437 89.473 拟录取
重庆邮电大学2026年硕士研究生招生复试成绩及拟录取情况表
拟录取院系：006集成电路学院 当前类别：全国统考·专业学位·全日制 【共 16 页 第 1 页】
拟录取专业 考生编号 考生姓名
初试
总分
享受
加分
复试成绩
口语听力 面试 笔试 政治理论 复试总分 科目1 科目2 批次 排名 专项计划
15.6 86.2 86 187.800 1 24 无
18 90.8 87 195.800 1 25 无
14 88.2 97 199.200 1 26 无
16.2 83.4 92 191.600 1 27 无
15.6 85 93 193.600 1 28 无
15.6 84.4 85 185.000 1 29 无
16.2 88.4 93 197.600 1 30 无
14.8 82.6 94 191.400 1 31 无
17.2 84.8 86 188.000 1 32 无
14.8 89.4 92 196.200 1 33 无
14.6 81.8 87 183.400 1 34 无
17 80 92 189.000 1 35 无
15.2 80 92 187.200 1 36 无
15.2 87.2 83 185.400 1 37 无
16 88.2 89 193.200 1 38 无
17.6 89.8 92 199.400 1 39 无
14.8 85.2 81 181.000 1 40 无
16.8 88 79 183.800 1 41 无
13.6 80.4 90 184.000 1 42 无
13.8 82.2 88 184.000 1 43 无
15.4 92.8 89 197.200 1 44 无
16.6 84.6 83 184.200 1 45 无
15.4 85.4 91 191.800 1 46 无
085403集成电路工程
106176206009122 刘志强 401 81.964 拟录取
106176206009102 何翌杰 382 81.791 拟录取
106176206009072 张辰宇 402 82.018 拟录取
106176206009222 邓毅 372 82.018 拟录取
106176206008880 马泽路 403 82.073 拟录取
106176206009279 曾莆栖 402 82.018 拟录取
106176206009103 王耀彬 371 82.418 拟录取
106176206008921 张卓 412 82.336 拟录取
106176206009333 金明哲 406 82.736 拟录取
106176206009221 岳靖 387 82.609 拟录取
106176206009210 谢守政 400 82.955 拟录取
106176206009334 王书帆 404 82.945 拟录取
106176206008967 周晨璐 384 82.991 拟录取
106176206009131 余美霖 413 82.982 拟录取
106176206009099 况辰晨 396 83.100 拟录取
106176206008843 张子煜 403 83.027 拟录取
106176206008772 冉子健 411 83.145 拟录取
106176206009080 陈超 382 83.109 拟录取
106176206009101 郎靖雯 402 83.745 拟录取
106176206009092 付震 395 83.500 拟录取
106176206008727 赵继栒 394 83.900 拟录取
106176206008798 余霁凌 386 83.873 拟录取
同等学力加试 拟录取情况
录取成绩 拟录取结果
106176206009344 贺艳萍 413 83.982 拟录取
重庆邮电大学2026年硕士研究生招生复试成绩及拟录取情况表
拟录取院系：006集成电路学院 当前类别：全国统考·专业学位·全日制 【共 16 页 第 2 页】
拟录取专业 考生编号 考生姓名
初试
总分
享受
加分
复试成绩
口语听力 面试 笔试 政治理论 复试总分 科目1 科目2 批次 排名 专项计划
16 86.4 81 183.400 1 47 无
15.8 88.2 82 186.000 1 48 无
16.4 83.8 84 184.200 1 49 无
14.6 81 88 183.600 1 50 无
16.2 84.6 85 185.800 1 51 无
14.2 81.6 91 186.800 1 52 无
12.6 80.6 93 186.200 1 53 无
14.4 90.4 89 193.800 1 54 无
13.4 87 80 180.400 1 55 无
15.8 90 89 194.800 1 56 无
14.4 74.4 90 178.800 1 57 无
14.2 81.2 96 191.400 1 58 无
16.4 91.4 80 187.800 1 59 无
14.4 81.4 95 190.800 1 60 无
12.8 71.8 85 169.600 1 61 无
16.4 84.8 85 186.200 1 62 无
15.6 81.6 91 188.200 1 63 无
14.2 82.4 79 175.600 1 64 无
14 80 88 182.000 1 65 无
14.6 79 86 179.600 1 66 无
18.4 90.8 86 195.200 1 67 无
16.8 86.8 80 183.600 1 68 无
17 83.8 85 185.800 1 69 无
085403集成电路工程
106176206008845 云海洋 381 80.327 拟录取
106176206009060 陈诗燃 388 80.527 拟录取
106176206009097 韩子恩 398 80.618 拟录取
106176206008859 郭明瑜 362 80.564 拟录取
106176206009040 肖博 409 80.809 拟录取
106176206008769 魏晓月 394 80.764 拟录取
106176206009074 蔡建宏 386 80.918 拟录取
106176206008722 李中熙 381 80.873 拟录取
106176206009013 谢翰霆 377 81.064 拟录取
106176206008708 刘宝鑫 425 81.045 拟录取
106176206008810 黄程渲 377 81.200 拟录取
106176206008874 潘宝婧 385 81.182 拟录取
106176206009059 何东南 371 81.373 拟录取
106176206009204 王凤婷 406 81.236 拟录取
106176206009301 李坤沂 374 81.445 拟录取
106176206009343 周庆俊 404 81.400 拟录取
106176206008696 刘林 391 81.555 拟录取
106176206009199 贾登尧 392 81.518 拟录取
106176206009240 胡桐 400 81.727 拟录取
106176206009287 刘志远 394 81.627 拟录取
106176206009041 陈雨婕 395 81.773 拟录取
106176206008986 叶倩瑜 399 81.764 拟录取
同等学力加试 拟录取情况
录取成绩 拟录取结果
106176206009207 蒋惠旭 401 81.782 拟录取
重庆邮电大学2026年硕士研究生招生复试成绩及拟录取情况表
拟录取院系：006集成电路学院 当前类别：全国统考·专业学位·全日制 【共 16 页 第 3 页】
拟录取专业 考生编号 考生姓名
初试
总分
享受
加分
复试成绩
口语听力 面试 笔试 政治理论 复试总分 科目1 科目2 批次 排名 专项计划
16.2 85.6 84 185.800 1 70 无
18 88 84 190.000 1 71 无
13.8 79.8 83 176.600 1 72 无
15.6 84.6 85 185.200 1 73 无
18.8 91.6 84 194.400 1 74 无
18.4 94.8 93 206.200 1 75 无
12.4 80 92 184.400 1 76 无
16.2 85.8 77 179.000 1 77 无
14.2 82.4 88 184.600 1 78 无
15.4 86.4 78 179.800 1 79 无
17.2 85.4 76 178.600 1 80 无
17 93 79 189.000 1 81 无
14.4 81.8 80 176.200 1 82 无
17.4 85.2 81 183.600 1 83 无
13.4 78 81 172.400 1 84 无
14.8 83 85 182.800 1 85 无
14.2 84 77 175.200 1 86 无
14.6 66.6 90 171.200 1 87 无
16.8 88 80 184.800 1 88 无
14.6 83.6 86 184.200 1 89 无
16.8 90.8 75 182.600 1 90 无
14.6 82.2 87 183.800 1 91 无
15 82.6 80 177.600 1 92 无
085403集成电路工程
106176206008870 张文鑫 375 79.273 拟录取
106176206009062 唐少钦 389 79.264 拟录取
106176206008751 杜宇圣 375 79.364 拟录取
106176206009160 彭世豪 378 79.300 拟录取
106176206009180 李永康 405 79.409 拟录取
106176206009165 刘桂松 374 79.400 拟录取
106176206009096 武跃麒 379 79.445 拟录取
106176206009238 陈秭骞 396 79.418 拟录取
106176206009227 彭钰雯 378 79.527 拟录取
106176206008869 樊业坤 403 79.482 拟录取
106176206009085 何坪秋 366 79.555 拟录取
106176206009065 杜远洪 395 79.545 拟录取
106176206009114 任为政 388 79.664 拟录取
106176206009118 邓皓阳 390 79.591 拟录取
106176206009117 夏嘉翼 392 79.882 拟录取
106176206009300 唐雪峰 379 79.855 拟录取
106176206008689 郑宇航 332 80.064 拟录取
106176206008932 王泽夫 381 80.009 拟录取
106176206009086 李黄健 381 80.191 拟录取
106176206009121 叶清源 359 80.082 拟录取
106176206009116 胡学才 371 80.282 拟录取
106176206009157 常季 401 80.236 拟录取
同等学力加试 拟录取情况
录取成绩 拟录取结果
重庆邮电大学2026年硕士研究生招生复试成绩及拟录取情况表
拟录取院系：006集成电路学院 当前类别：全国统考·专业学位·全日制 【共 16 页 第 4 页】
拟录取专业 考生编号 考生姓名
初试
总分
享受
加分
复试成绩
106176206008755 刘雨婷 381 80.327 拟录取
口语听力 面试 笔试 政治理论 复试总分 科目1 科目2 批次 排名 专项计划
14.2 84 94 192.200 1 93 无
15.6 82.8 86 184.400 1 94 无
16 88.2 88 192.200 1 95 无
16.8 85.8 65 167.600 1 96 无
15.8 87.2 64 167.000 1 97 无
16.2 92.6 92 200.800 1 98 无
13.4 80.6 88 182.000 1 99 无
15.8 86.8 82 184.600 1 100 无
16.8 86.8 79 182.600 1 101 无
17.6 84.2 81 182.800 1 102 无
15.8 89.6 83 188.400 1 103 无
13.2 81 95 189.200 1 104 无
14.6 82.4 89 186.000 1 105 无
14 78 75 167.000 1 106 无
13.4 80.8 78 172.200 1 107 无
15.2 83.6 82 180.800 1 108 无
15.2 87.2 86 188.400 1 109 无
14.4 84.8 75 174.200 1 110 无
15 74.4 75 164.400 1 111 无
17.2 87.6 78 182.800 1 112 无
16 78.2 79 173.200 1 113 无
13.6 79.6 83 176.200 1 114 无
16.6 86 78 180.600 1 115 无
106176206009205 邓恩 378 77.845 拟录取
106176206009049 罗研 368 77.845 拟录取
106176206009282 何思宇 365 78.045 拟录取
106176206009215 肖渊 385 77.864 拟录取
106176206009046 李映廷 386 78.191 拟录取
106176206009342 李林涛 408 78.164 拟录取
106176206009091 苟佳欣 372 78.291 拟录取
106176206009058 扈书睿 354 78.218 拟录取
106176206008918 崔智锋 405 78.455 拟录取
106176206009107 王道凯 393 78.436 拟录取
106176206009077 罗夕 355 78.500 拟录取
106176206009078 张禺平 362 78.473 拟录取
106176206009054 艾思宇 370 78.545 拟录取
106176206009299 杜钒 357 78.518 拟录取
106176206008842 王瀚卿 367 78.655 拟录取
106176206009061 靳昌宇 371 78.600 拟录取
106176206008998 杨韬 332 78.836 拟录取
106176206009057 李俊霖 374 78.764 拟录取
106176206008743 金建佑 409 78.991 拟录取
106176206009110 王晟 410 78.955 拟录取
106176206009353 韩果 372 79.109 拟录取
106176206008705 樊芷铭 354 79.082 拟录取
同等学力加试 拟录取情况
录取成绩 拟录取结果
085403集成电路工程
106176206008937 贺锐 355 79.182 拟录取
重庆邮电大学2026年硕士研究生招生复试成绩及拟录取情况表
拟录取院系：006集成电路学院 当前类别：全国统考·专业学位·全日制 【共 16 页 第 5 页】
拟录取专业 考生编号 考生姓名
初试
总分
享受
加分
复试成绩
口语听力 面试 笔试 政治理论 复试总分 科目1 科目2 批次 排名 专项计划
17 92 87 196.000 1 116 无
14.2 79.2 88 181.400 1 117 无
15 82.6 86 183.600 1 118 无
13.4 73.4 87 173.800 1 119 无
13.4 86.4 73 172.800 1 120 无
15.4 74.4 79 168.800 1 121 无
15.2 72.2 87 174.400 1 122 无
12.4 79.2 77 168.600 1 123 无
15.8 87.4 74 177.200 1 124 无
15.4 80.6 86 182.000 1 125 无
14 81.4 81 176.400 1 126 无
18.8 88 80 186.800 1 127 无
15.4 82.2 73 170.600 1 128 无
13.6 78.6 79 171.200 1 129 无
14.6 86.4 75 176.000 1 130 无
14.4 82.6 92 189.000 1 131 无
15.6 84.8 78 178.400 1 132 无
14 75.4 74 163.400 1 133 无
14.2 66 84 164.200 1 134 无
15 82.2 78 175.200 1 135 无
14.4 82.4 78 174.800 1 136 无
16.2 77.4 77 170.600 1 137 无
18.2 95 77 190.200 1 138 无
106176206009002 李童博 382 76.973 拟录取
106176206009056 黎宵涵 337 76.927 拟录取
106176206008850 张宇 373 77.118 拟录取
106176206009003 张淋 373 77.027 拟录取
106176206008778 毕海青 400 77.136 拟录取
106176206008685 丁跃僮 398 77.118 拟录取
106176206009194 左栩豪 343 77.255 拟录取
106176206008740 李亮 367 77.245 拟录取
106176206009326 白发银 384 77.309 拟录取
106176206008841 周永帅 373 77.300 拟录取
106176206009341 王天宇 350 77.455 拟录取
106176206008761 张欣悦 386 77.373 拟录取
106176206009051 伍翰林 362 77.564 拟录取
106176206008931 龚振 374 77.491 拟录取
106176206008911 孙孝杰 394 77.718 拟录取
106176206009191 王赓豪 374 77.673 拟录取
106176206009236 彭卫 394 77.764 拟录取
106176206009174 胡云吏 381 77.736 拟录取
106176206009161 段威华 383 77.800 拟录取
106176206009338 温佳晖 385 77.773 拟录取
106176206008834 徐文杰 366 77.827 拟录取
106176206009156 张浩森 361 77.827 拟录取
同等学力加试 拟录取情况
录取成绩 拟录取结果
085403集成电路工程
106176206009111 杨洋 333 77.845 拟录取
重庆邮电大学2026年硕士研究生招生复试成绩及拟录取情况表
拟录取院系：006集成电路学院 当前类别：全国统考·专业学位·全日制 【共 16 页 第 6 页】
拟录取专业 考生编号 考生姓名
初试
总分
享受
加分
复试成绩
口语听力 面试 笔试 政治理论 复试总分 科目1 科目2 批次 排名 专项计划
16.6 82.2 75 173.800 1 139 无
13.2 78.4 83 174.600 1 140 无
14.6 86.8 78 179.400 1 141 无
15.4 86.4 89 190.800 1 142 无
14.6 77.4 81 173.000 1 143 无
16.8 90.8 73 180.600 1 144 无
12.8 86.8 79 178.600 1 145 无
13 71.6 96 180.600 1 146 无
13.6 84.6 82 180.200 1 147 无
14.6 82.6 88 185.200 1 148 无
16.2 87.2 72 175.400 1 149 无
16 90.2 56 162.200 1 150 无
15.4 79.8 88 183.200 1 151 无
13.6 83.4 70 167.000 1 152 无
15.4 81.6 75 172.000 1 153 无
13.6 71.6 89 174.200 1 154 无
14 84 73 171.000 1 155 无
14 80.6 70 164.600 1 156 无
15.4 80.6 80 176.000 1 157 无
14.8 75 75 164.800 1 158 无
13 75.4 77 165.400 1 159 无
15 81 68 164.000 1 160 无
13.6 80.6 75 169.200 1 161 无
106176206009089 袁佳 384 75.673 拟录取
106176206009241 王鹏 372 75.655 拟录取
106176206008823 薛浩德 384 75.855 拟录取
106176206008828 林晨昊 381 75.691 拟录取
106176206009305 邹智林 385 75.909 拟录取
106176206009048 陈鑫 359 75.900 拟录取
106176206008916 张晓东 365 76.091 拟录取
106176206008694 揭仲豪 372 76.064 拟录取
106176206009100 冯兴宇 382 76.155 拟录取
106176206009081 李治贤 370 76.091 拟录取
106176206009066 赵橙彬 394 76.264 拟录取
106176206008787 李启航 346 76.236 拟录取
106176206009024 谢钊 344 76.491 拟录取
106176206009084 陈磊 365 76.364 拟录取
106176206008697 韩雪涛 356 76.645 拟录取
106176206009090 罗萱 356 76.555 拟录取
106176206009153 任希宸 357 76.745 拟录取
106176206009142 蓝芳宾 361 76.691 拟录取
106176206009113 曾庆玺 335 76.864 拟录取
106176206008995 张奥柏 375 76.818 拟录取
106176206009216 杨易洲 372 76.882 拟录取
106176206009172 杨振纲 361 76.873 拟录取
同等学力加试 拟录取情况
录取成绩 拟录取结果
085403集成电路工程
106176206009006 杜宇晨 374 76.900 拟录取
重庆邮电大学2026年硕士研究生招生复试成绩及拟录取情况表
拟录取院系：006集成电路学院 当前类别：全国统考·专业学位·全日制 【共 16 页 第 7 页】
拟录取专业 考生编号 考生姓名
初试
总分
享受
加分
复试成绩
口语听力 面试 笔试 政治理论 复试总分 科目1 科目2 批次 排名 专项计划
14.4 73 87 174.400 1 162 无
13.6 82.4 78 174.000 1 163 无
15 81.2 68 164.200 1 164 无
14.8 85 76 175.800 1 165 无
15.2 84 84 183.200 1 166 无
16.4 85.6 63 165.000 1 167 无
14 71.4 83 168.400 1 168 无
15 84 83 182.000 1 169 无
15 80.2 76 171.200 1 170 无
13.6 85 76 174.600 1 171 无
16.6 79.6 73 169.200 1 172 无
14 66.6 93 173.600 1 173 无
13 67 85 165.000 1 174 无
14.8 93.4 72 180.200 1 175 无
15 81.8 75 171.800 1 176 无
13.6 82.2 85 180.800 1 177 无
15.6 89.2 68 172.800 1 178 无
12.6 72.6 73 158.200 1 179 无
14.2 71.8 77 163.000 1 180 无
15 86 61 162.000 1 181 无
15 86.6 78 179.600 1 182 无
18 90.6 74 182.600 1 183 无
14.6 79 89 182.600 1 184 无
106176206009206 张馨悦 334 74.900 拟录取
106176206008762 李瑞兰 334 74.900 拟录取
106176206008821 谢安 381 74.918 拟录取
106176206008822 王铭钰 341 74.918 拟录取
106176206008903 冯梦杰 390 74.955 拟录取
106176206008994 陈冠旭 379 74.945 拟录取
106176206009248 彭炼荣 339 74.991 拟录取
106176206009285 王媛 357 74.973 拟录取
106176206009070 谢斌 341 75.055 拟录取
106176206008962 张微微 360 75.045 拟录取
106176206008881 牛智伟 357 75.155 拟录取
106176206008712 高倩 376 75.100 拟录取
106176206009358 王晓晨 355 75.182 拟录取
106176206009253 吕思悦 367 75.155 拟录取
106176206009033 赵中槐 339 75.264 拟录取
106176206008985 廖俊春 363 75.209 拟录取
106176206009106 孙雨傲 378 75.300 拟录取
106176206008936 赵天 370 75.273 拟录取
106176206009023 刘宇兴 354 75.355 拟录取
106176206009187 向雨柔 337 75.336 拟录取
106176206008891 张一硕 360 75.545 拟录取
106176206008952 刘旦 382 75.518 拟录取
同等学力加试 拟录取情况
录取成绩 拟录取结果
085403集成电路工程
106176206008866 李思言 360 75.636 拟录取
重庆邮电大学2026年硕士研究生招生复试成绩及拟录取情况表
拟录取院系：006集成电路学院 当前类别：全国统考·专业学位·全日制 【共 16 页 第 8 页】
拟录取专业 考生编号 考生姓名
初试
总分
享受
加分
复试成绩
口语听力 面试 笔试 政治理论 复试总分 科目1 科目2 批次 排名 专项计划
15 81 64 160.000 1 185 无
15.8 86.8 48 150.600 1 186 无
14.8 83.4 81 179.200 1 187 无
15.8 67.6 79 162.400 1 188 无
15.2 77.4 83 175.600 1 189 无
17 85.2 66 168.200 1 190 无
14.4 78.4 63 155.800 1 191 无
15.2 74.8 79 169.000 1 192 无
13.2 85.8 75 174.000 1 193 无
14 69.8 83 166.800 1 194 无
17.6 91.6 65 174.200 1 195 无
13.2 79 78 170.200 1 196 无
14.6 79.6 76 170.200 1 197 无
13.2 70 73 156.200 1 198 无
14 69.6 73 156.600 1 199 无
15.2 82.2 67 164.400 1 200 无
13.4 72.6 79 165.000 1 201 无
14.8 85 71 170.800 1 202 无
13.2 69.6 74 156.800 1 203 无
12.8 75.2 69 157.000 1 204 无
14.2 77.4 77 168.600 1 205 无
14 80.8 67 161.800 1 206 无
14.2 78.2 74 166.400 1 207 无
085403集成电路工程
106176206009273 欧* 367 73.473 录取名额受限
106176206008700 陈* 356 73.418 录取名额受限
106176206008812 杨* 379 73.582 录取名额受限
106176206009271 刘* 352 73.518 录取名额受限
106176206008781 秦* 349 73.718 录取名额受限
106176206008876 杨* 380 73.636 录取名额受限
106176206008720 申* 365 73.864 录取名额受限
106176206008815 丁* 363 73.800 录取名额受限
106176206009186 秦* 384 73.900 录取名额受限
106176206008872 张* 383 73.891 录取名额受限
106176206009249 冉* 353 73.982 录取名额受限
106176206009034 杨* 353 73.982 录取名额受限
106176206008933 姜磊 362 74.109 拟录取
106176206009029 张智科 344 73.991 拟录取
106176206008806 熊砚冰 359 74.309 拟录取
106176206009104 陈祥烁 346 74.145 拟录取
106176206009037 杨伟泰 363 74.527 拟录取
106176206008744 吴昊 391 74.509 拟录取
106176206008940 周永可 378 74.709 拟录取
106176206008759 宋如松 348 74.709 拟录取
106176206008777 李明钊 406 74.827 拟录取
106176206008951 田国庆 341 74.827 拟录取
同等学力加试 拟录取情况
录取成绩 拟录取结果
106176206009246 彭宝文 385 74.864 拟录取
重庆邮电大学2026年硕士研究生招生复试成绩及拟录取情况表
拟录取院系：006集成电路学院 当前类别：全国统考·专业学位·全日制 【共 16 页 第 9 页】
拟录取专业 考生编号 考生姓名
初试
总分
享受
加分
复试成绩
口语听力 面试 笔试 政治理论 复试总分 科目1 科目2 批次 排名 专项计划
14.8 69.4 76 160.200 1 208 无
15.6 82 60 157.600 1 209 无
14 79.4 76 169.400 1 210 无
13.4 80.4 81 174.800 1 211 无
13.6 76.2 81 170.800 1 212 无
14.6 75.4 75 165.000 1 213 无
16 84 67 167.000 1 214 无
14.2 82 52 148.200 1 215 无
13.2 65.2 71 149.400 1 216 无
13.4 76.2 80 169.600 1 217 无
14.2 75.6 73 162.800 1 218 无
15.4 83 57 155.400 1 219 无
13.4 68.6 80 162.000 1 220 无
16 65.8 81 162.800 1 221 无
14 65.6 80 159.600 1 222 无
13 69.6 80 162.600 1 223 无
13.4 73.6 65 152.000 1 224 无
15.4 87.6 69 172.000 1 225 无
13.2 67.2 86 166.400 1 226 无
16 83 72 171.000 1 227 无
14.2 72.8 69 156.000 1 228 无
12.8 64.8 92 169.600 1 229 无
12.8 62.8 79 154.600 1 230 无
106176206008851 温* 339 72.445 录取名额受限
106176206008983 吴* 373 72.436 录取名额受限
106176206009175 尹* 336 72.464 录取名额受限
106176206009286 许* 370 72.455 录取名额受限
106176206009230 邱* 335 72.591 录取名额受限
106176206008838 熊* 347 72.518 录取名额受限
106176206008969 周* 357 72.655 录取名额受限
106176206008868 刘* 381 72.645 录取名额受限
106176206009133 冉* 357 72.700 录取名额受限
106176206008853 季* 364 72.673 录取名额受限
106176206008835 赵* 374 72.718 录取名额受限
106176206009339 姚* 359 72.718 录取名额受限
106176206009075 王* 344 72.945 录取名额受限
106176206008794 卞* 359 72.900 录取名额受限
106176206008864 郝* 393 72.982 录取名额受限
106176206008923 刘* 390 72.955 录取名额受限
106176206009325 周* 356 73.100 录取名额受限
106176206008860 刘* 351 73.055 录取名额受限
106176206009272 刘* 334 73.127 录取名额受限
106176206008684 李* 343 73.118 录取名额受限
106176206009177 翁* 375 73.318 录取名额受限
106176206008861 程* 348 73.300 录取名额受限
同等学力加试 拟录取情况
录取成绩 拟录取结果
085403集成电路工程
106176206009140 张* 370 73.409 录取名额受限
重庆邮电大学2026年硕士研究生招生复试成绩及拟录取情况表
拟录取院系：006集成电路学院 当前类别：全国统考·专业学位·全日制 【共 16 页 第 10 页】
拟录取专业 考生编号 考生姓名
初试
总分
享受
加分
复试成绩
口语听力 面试 笔试 政治理论 复试总分 科目1 科目2 批次 排名 专项计划
15.2 84.4 63 162.600 1 231 无
13.8 70.6 82 166.400 1 232 无
14.2 73.8 74 162.000 1 233 无
14 70.2 74 158.200 1 234 无
14.8 81.8 62 158.600 1 235 无
13 77 53 143.000 1 236 无
13.2 66.2 70 149.400 1 237 无
14.4 72.8 74 161.200 1 238 无
15.8 84 67 166.800 1 239 无
13.4 72.4 81 166.800 1 240 无
13 67 84 164.000 1 241 无
16 76.6 67 159.600 1 242 无
15 76.8 65 156.800 1 243 无
13.4 66.6 79 159.000 1 244 无
14.2 76 66 156.200 1 245 无
12.8 70.2 74 157.000 1 246 无
15.6 79.4 63 158.000 1 247 无
16.2 84.2 57 157.400 1 248 无
13.2 70.2 56 139.400 1 249 无
12.8 62.6 83 158.400 1 250 无
13 70.2 67 150.200 1 251 无
16.4 84.4 63 163.800 1 252 无
14 72 76 162.000 1 253 无
106176206008981 余* 332 70.427 录取名额受限
106176206008814 谢* 334 70.218 录取名额受限
106176206009332 张* 345 70.500 录取名额受限
106176206009277 张* 363 70.436 录取名额受限
106176206009017 李* 352 70.973 录取名额受限
106176206008917 陈* 390 70.682 录取名额受限
106176206008770 王* 354 71.082 录取名额受限
106176206009340 刘* 351 71.009 录取名额受限
106176206009169 王* 350 71.136 录取名额受限
106176206008837 蒋* 356 71.100 录取名额受限
106176206008949 吴* 351 71.373 录取名额受限
106176206009035 瞿* 357 71.336 录取名额受限
106176206009158 陈* 336 71.509 录取名额受限
106176206009120 夏* 342 71.473 录取名额受限
106176206009293 熊* 350 71.636 录取名额受限
106176206009356 湛* 337 71.609 录取名额受限
106176206009235 胡* 394 71.900 录取名额受限
106176206008912 魏* 377 71.655 录取名额受限
106176206009170 谢* 360 71.955 录取名额受限
106176206009016 张* 359 71.945 录取名额受限
106176206008733 谷* 345 72.318 录取名额受限
106176206009323 吴* 352 72.018 录取名额受限
同等学力加试 拟录取情况
录取成绩 拟录取结果
085403集成电路工程
106176206008942 吴* 354 72.355 录取名额受限
重庆邮电大学2026年硕士研究生招生复试成绩及拟录取情况表
拟录取院系：006集成电路学院 当前类别：全国统考·专业学位·全日制 【共 16 页 第 11 页】
拟录取专业 考生编号 考生姓名
初试
总分
享受
加分
复试成绩
口语听力 面试 笔试 政治理论 复试总分 科目1 科目2 批次 排名 专项计划
13.4 67.8 80 161.200 1 254 无
15 78 69 162.000 1 255 无
12.2 61.8 78 152.000 1 256 无
13.2 63.4 74 150.600 1 257 无
13.8 63 83 159.800 1 258 无
13.8 67 70 150.800 1 259 无
13.4 69.2 66 148.600 1 260 无
12.4 67 70 149.400 1 261 无
14.4 73.2 65 152.600 1 262 无
12.6 70.4 66 149.000 1 263 无
13.4 80.6 58 152.000 1 264 无
12.8 72.6 71 156.400 1 265 无
13.2 76.2 61 150.400 1 266 无
12.4 63 66 141.400 1 267 无
13.2 73 52 138.200 1 268 无
13.6 68.4 60 142.000 1 269 无
12.8 63.2 64 140.000 1 270 无
13.4 67.2 60 140.600 1 271 无
13.6 62.4 73 149.000 1 272 无
12.8 70.4 63 146.200 1 273 无
13.4 64 68 145.400 1 274 无
12.8 66.4 66 145.200 1 275 无
13.8 70.4 55 139.200 1 276 无
106176206008966 谢* 337 66.700 录取名额受限
106176206008890 耿* 346 66.236 录取名额受限
106176206009147 任* 336 66.827 录取名额受限
106176206008741 郭* 337 66.745 录取名额受限
106176206008878 魏* 352 67.155 录取名额受限
106176206009239 李* 332 67.064 录取名额受限
106176206008927 孔* 360 68.273 录取名额受限
106176206009138 陈* 360 67.818 录取名额受限
106176206008992 蒋* 366 68.736 录取名额受限
106176206008789 付* 373 68.709 录取名额受限
106176206009176 孙* 335 69.045 录取名额受限
106176206008865 李* 348 68.982 录取名额受限
106176206008745 刘* 353 69.164 录取名额受限
106176206009317 赵* 345 69.045 录取名额受限
106176206009319 张* 354 69.355 录取名额受限
106176206009001 赵* 346 69.282 录取名额受限
106176206009250 丁* 355 69.773 录取名额受限
106176206009192 罗* 357 69.473 录取名额受限
106176206008956 张* 357 69.927 录取名额受限
106176206008993 黄* 335 69.818 录取名额受限
106176206009027 雷* 333 70.118 录取名额受限
106176206008819 单* 354 69.945 录取名额受限
同等学力加试 拟录取情况
录取成绩 拟录取结果
085403集成电路工程
106176206009159 蒲* 335 70.136 录取名额受限
重庆邮电大学2026年硕士研究生招生复试成绩及拟录取情况表
拟录取院系：006集成电路学院 当前类别：全国统考·专业学位·全日制 【共 16 页 第 12 页】
拟录取专业 考生编号 考生姓名
初试
总分
享受
加分
复试成绩
口语听力 面试 笔试 政治理论 复试总分 科目1 科目2 批次 排名 专项计划
15.2 79.4 46 140.600 1 277 无
16.2 78.8 45 140.000 1 278 无
12.2 61.8 67 141.000 1 279 无
12.6 64.8 56 133.400 1 280 无
13 68 53 134.000 1 281 无
14.6 69.4 50 134.000 1 282 无
12 61 52 125.000 1 283 无
12.6 62.2 53 127.800 1 284 无
13.4 66.8 46 126.200 1 285 无
12.4 60.6 53 126.000 1 286 无
13.8 64.4 45 123.200 1 287 无
16 80.4 44 140.400 72 72 1 * 无
14 73.8 37 124.800 1 * 无
14 79 32 125.000 1 * 无
14.4 70.6 41 126.000 1 * 无
14.2 68.6 35 117.800 1 * 无
0 0 49 49.000 1 * 无
0 0 33 33.000 1 * 无
18.1 93.8 86 197.900 1 1 无
13.8 87.8 95 196.600 1 2 无
17 91.6 94 202.600 1 3 无
16.2 92.2 95 203.400 1 4 无
17.2 90.8 84 192.000 1 5 无106176206009461 陈红 400 83.636 拟录取
106176206009466 张佳 389 84.945 拟录取
106176206009448 汤涢贤 383 84.527 拟录取
拟录取
106176206009503 胡相彬 403 84.982 拟录取
106176206009132 付* 336 41.100 复试不合格
085500机械
106176206009486 张登焜 401 85.077
106176206008726 孟* 333 60.073 复试不合格
106176206008924 陈* 340 45.136 复试不合格
106176206009313 余* 339 62.309 复试不合格
106176206008980 朱* 335 62.136 复试不合格
106176206008714 张* 383 70.209 复试不合格
106176206008818 钱* 351 63.464 复试不合格
106176206009281 刘* 334 62.036 录取名额受限
106176206008893 肖* 340 62.000 录取名额受限
106176206009201 胡* 334 62.445 录取名额受限
106176206009309 冯* 336 62.282 录取名额受限
106176206008996 陈* 337 64.155 录取名额受限
106176206008920 刘* 344 62.809 录取名额受限
106176206008849 彭* 351 65.418 录取名额受限
106176206009178 黄* 343 64.755 录取名额受限
106176206008955 杨* 342 66.018 录取名额受限
106176206008946 王* 336 65.645 录取名额受限
同等学力加试 拟录取情况
录取成绩 拟录取结果
085403集成电路工程
106176206009067 胡* 342 66.155 录取名额受限
重庆邮电大学2026年硕士研究生招生复试成绩及拟录取情况表
拟录取院系：006集成电路学院 当前类别：全国统考·专业学位·全日制 【共 16 页 第 13 页】
拟录取专业 考生编号 考生姓名
初试
总分
享受
加分
复试成绩
口语听力 面试 笔试 政治理论 复试总分 科目1 科目2 批次 排名 专项计划
13.8 81.2 97 192.000 1 6 无
17.2 88.8 88 194.000 1 7 无
18.8 85.2 88 192.000 1 8 无
13.4 84.4 91 188.800 1 9 无
15.2 89.4 89 193.600 1 10 无
16 87.8 85 188.800 1 11 无
15.8 86.6 91 193.400 1 12 无
16.6 88.2 86 190.800 1 13 无
17 91.4 78 186.400 1 14 无
14.8 85.2 96 196.000 1 15 无
16.2 88.4 82 186.600 1 16 无
17 98 68 183.000 1 17 无
16.2 90.4 76 182.600 1 18 无
15 85 79 179.000 1 19 无
15.2 87.6 81 183.800 1 20 无
17.2 88.4 89 194.600 1 21 无
15.2 80.6 84 179.800 1 22 无
16.8 86.8 85 188.600 1 23 无
18 93 90 201.000 1 24 无
16.2 88 68 172.200 1 25 无
16.1 86.2 91 193.300 1 26 无
16.4 94 73 183.400 1 27 无
15.6 83 74 172.600 1 28 无
106176206009451 孙键平 377 79.382 拟录取
106176206009443 朱睿 400 79.227 拟录取
106176206009459 覃小豪 404 79.536 拟录取
106176206009484 胡睿 356 79.532 拟录取
106176206009467 韩兵 368 79.664 拟录取
106176206009464 叶淇鑫 339 79.582 拟录取
106176206009482 刘柱 358 80.027 拟录取
106176206009458 张浩然 391 79.964 拟录取
106176206009487 赵江洁 394 80.082 拟录取
106176206009395 朱金良 383 80.073 拟录取
106176206009450 谢朝勇 386 80.191 拟录取
106176206009437 文圣阳 386 80.100 拟录取
106176206009506 陈明政 359 80.445 拟录取
106176206009476 吴佳轩 379 80.309 拟录取
106176206009462 宾方昊 374 80.764 拟录取
106176206009485 孙亚航 383 80.664 拟录取
106176206009545 王浩丞 382 81.109 拟录取
106176206009559 李育煌 370 80.955 拟录取
106176206009433 林泽宝 384 81.309 拟录取
106176206009440 舒航 372 81.200 拟录取
魏宇豪 380 82.091 拟录取
106176206009465 黄晓雪 383 81.936 拟录取
拟录取情况
录取成绩 拟录取结果
085500机械
106176206009536 胡邦坤 387 82.336 拟录取
106176206009455
拟录取院系：006集成电路学院 当前类别：全国统考·专业学位·全日制 【共 16 页 第 14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18 86.2 85 189.200 1 29 无
13.8 84 82 179.800 1 30 无
16.4 89 81 186.400 1 31 无
16.4 81.8 82 180.200 1 32 无
14.8 85.8 71 171.600 1 33 无
14.8 81.4 85 181.200 1 34 无
15.8 86.6 72 174.400 1 35 无
16 88 77 181.000 1 36 无
14.2 81.6 84 179.800 1 37 无
12.4 78.6 96 187.000 1 38 无
18 66.6 90 174.600 1 39 无
16 87.6 83 186.600 1 40 无
13.4 72.6 88 174.000 1 41 无
15 84.6 89 188.600 1 42 无
14.8 82.6 87 184.400 1 43 无
15.8 86.8 82 184.600 1 44 无
15 88 85 188.000 1 45 无
13.8 85.6 82 181.400 1 46 无
16.4 86.6 81 184.000 1 47 无
16.8 91.6 76 184.400 1 48 无
15.6 83.4 74 173.000 1 49 无
13.4 82 88 183.400 1 50 无
13.4 72 89 174.400 1 51 无
106176206009492 邓展 342 75.882 拟录取
106176206009383 尤* 362 75.836 录取名额受限
106176206009444 卢泽浩 344 76.309 拟录取
106176206009391 刘屹东 368 76.118 拟录取
106176206009478 雷越强 353 76.527 拟录取
106176206009389 胡洋 345 76.318 拟录取
106176206009491 郭坤奇 348 76.755 拟录取
106176206009479 冯国峻 339 76.627 拟录取
106176206009439 李俊豪 340 76.864 拟录取
106176206009543 梁先静 349 76.809 拟录取
106176206009430 何家豪 347 77.109 拟录取
106176206009363 郭泽旭 375 77.045 拟录取
106176206009526 陈娟 348 77.300 拟录取
106176206009568 李晓丽 376 77.282 拟录取
106176206009449 于庆豪 365 77.636 拟录取
106176206009480 杨文豪 365 77.364 拟录取
106176206009431 胡欣源 377 78.882 拟录取
106176206009457 张铭晟 385 78.136 拟录取
106176206009544 杨欣稞 381 79.055 拟录取
106176206009447 周文熙 399 78.900 拟录取
106176206009454 苟力波 382 79.064 拟录取
106176206009415 陈俊瑶 367 79.064 拟录取
同等学力加试 拟录取情况
录取成绩 拟录取结果
085500机械
106176206009547 梁绍坤 361 79.100 拟录取
重庆邮电大学2026年硕士研究生招生复试成绩及拟录取情况表
拟录取院系：006集成电路学院 当前类别：全国统考·专业学位·全日制 【共 16 页 第 15 页】
拟录取专业 考生编号 考生姓名
初试
总分
享受
加分
复试成绩
口语听力 面试 笔试 政治理论 复试总分 科目1 科目2 批次 排名 专项计划
12.4 72.6 77 162.000 1 52 无
18 92 66 176.000 1 53 无
15.2 73.4 79 167.600 1 54 无
15.4 83.8 70 169.200 1 55 无
13 66 92 171.000 1 56 无
14.8 82.6 70 167.400 1 57 无
13.4 69.2 77 159.600 1 58 无
13.2 75.8 77 166.000 1 59 无
15.4 88 64 167.400 1 60 无
13 69.6 79 161.600 1 61 无
13.3 73.2 81 167.500 1 62 无
15.8 70.8 85 171.600 1 63 无
12.2 65.2 90 167.400 1 64 无
13.6 71 76 160.600 1 65 无
12 63 84 159.000 1 66 无
14.6 78.4 71 164.000 1 67 无
12.4 71.4 67 150.800 1 68 无
15.6 69 77 161.600 1 69 无
12.8 72.2 73 158.000 1 70 无
15.2 66.4 66 147.600 64 64 1 71 无
12 64.8 77 153.800 1 72 无
14.2 69.8 60 144.000 1 73 无
13 72.8 56 141.800 1 74 无
106176206009519 向* 344 67.127 录取名额受限
106176206009531 李* 340 66.227 录取名额受限
106176206009527 邓* 355 69.045 录取名额受限
106176206009497 张* 337 68.655 录取名额受限
106176206009378 王* 334 70.127 录取名额受限
106176206009512 周* 342 70.109 录取名额受限
106176206009432 李* 350 72.273 录取名额受限
106176206009367 杨* 374 71.673 录取名额受限
106176206009399 杨* 360 72.500 录取名额受限
106176206009525 杜* 363 72.436 录取名额受限
106176206009516 石* 340 73.000 录取名额受限
106176206009362 鞠* 345 72.545 录取名额受限
106176206009402 王* 366 73.327 录取名额受限
106176206009435 耿* 350 73.068 录取名额受限
106176206009390 曹* 358 73.527 录取名额受限
106176206009488 徐* 354 73.445 录取名额受限
106176206009477 杨* 362 74.245 录取名额受限
106176206009366 敬* 375 73.773 录取名额受限
106176206009396 张* 365 74.955 录取名额受限
106176206009394 王* 357 74.564 录取名额受限
106176206009419 范* 350 75.000 录取名额受限
106176206009567 陈* 369 74.991 录取名额受限
同等学力加试 拟录取情况
录取成绩 拟录取结果
085500机械
106176206009438 邹* 388 75.618 录取名额受限
重庆邮电大学2026年硕士研究生招生复试成绩及拟录取情况表
拟录取院系：006集成电路学院 当前类别：全国统考·专业学位·全日制 【共 16 页 第 16 页】
拟录取专业 考生编号 考生姓名
初试
总分
享受
加分
复试成绩
口语听力 面试 笔试 政治理论 复试总分 科目1 科目2 批次 排名 专项计划
15.2 85.6 87 187.800 1 1 无
14.6 87.4 74 176.000 1 2 无
15.8 77 74 166.800 1 3 无
14.6 86.6 74 175.200 1 4 无
15.8 91 66 172.800 1 5 无
13.8 81 86 180.800 1 6 无
16.9 85.4 74 176.300 1 7 无
15.6 90.6 74 180.200 1 8 无
14.8 86.4 64 165.200 1 9 无
15.6 82.8 65 163.400 1 10 无
14.8 87.6 67 169.400 1 11 无
14.2 83.4 57 154.600 1 12 无
16.8 83.6 60 160.400 1 13 无
16.8 83.4 65 165.200 1 14 无
16.6 74.8 68 159.400 1 15 无
16.2 86.2 64 166.400 1 16 无
17 78 75 170.000 1 17 无
15.8 80.2 70 166.000 1 18 无
17.4 88.4 48 153.800 1 19 无
16.4 82.6 81 180.000 1 20 无
16.4 79.4 55 150.800 1 21 无
13.8 81.2 70 165.000 1 22 无
16 87.2 44 147.200 1 23 无
106176207009688 何琳 325 70.000 拟录取
106176207009704 滕瑶 360 69.455 拟录取
106176207009680 汤金源 300 70.909 拟录取
106176207009651 向远军 360 70.273 拟录取
106176207009706 刘阳 338 71.527 拟录取
106176207009701 蔡坤伶 361 71.055 拟录取
106176207009710 朱倍颜 344 72.218 拟录取
106176207009683 杨丽莉 329 71.536 拟录取
106176207009656 李维东 349 72.445 拟录取
106176207009691 龚潇 360 72.227 拟录取
106176207009659 张利国 380 73.136 拟录取
106176207009682 栗舒杨 361 72.555 拟录取
106176207009719 张俊杰 361 73.236 拟录取
106176207009725 余苇 347 73.200 拟录取
106176207009679 陈瑶 329 73.855 拟录取
106176207009689 王杰 363 73.845 拟录取
106176207009687 罗哲 350 76.091 拟录取
106176207009677 陆建宇 338 73.868 拟录取
106176207009652 梁晓雯 368 76.618 拟录取
106176207009669 徐露生 370 76.273 拟录取
106176207009703 何岸松 391 79.100 拟录取
106176207009653 周悦 389 76.809 拟录取
同等学力加试 拟录取情况
录取成绩 拟录取结果
085409生物医学工程
106176207009674 杨留京 368 79.482 拟录取
重庆邮电大学2026年硕士研究生招生复试成绩及拟录取情况表
拟录取院系：007生命健康信息科学与工程学院 当前类别：全国统考·专业学位·全日制 【共 3 页 第 1 页】
拟录取专业 考生编号 考生姓名
初试
总分
享受
加分
复试成绩
口语听力 面试 笔试 政治理论 复试总分 科目1 科目2 批次 排名 专项计划
16.6 92.2 68 176.800 1 24 无
15.8 80.2 43 139.000 1 25 无
15.6 84 43 142.600 1 26 无
14.6 87.4 66 168.000 1 27 无
14.6 76 69 159.600 1 28 无
14.4 75.4 62 151.800 1 29 无
13.4 79.8 54 147.200 1 30 无
13.2 79 64 156.200 1 31 无
13.8 72.2 55 141.000 1 32 无
15.4 76.8 55 147.200 1 33 无
13.6 77.8 51 142.400 1 34 无
14.6 75.4 49 139.000 1 35 无
13 70.8 63 146.800 1 36 无
16.1 84 40 140.100 1 37 无
14 75.8 74 163.800 1 38 无
13 69.4 69 151.400 1 39 无
13.4 71.6 54 139.000 1 40 无
14 73.4 51 138.400 1 41 无
13.4 74.8 69 157.200 1 42 无
14.4 72.6 46 133.000 1 43 无
14.6 82.6 45 142.200 1 44 无
15.8 80.2 48 144.000 1 45 无
14.6 64 56 134.600 1 46 无
106176207009670 郭* 287 61.427 录取名额受限
106176207009711 周* 306 61.191 录取名额受限
106176207009708 陈* 320 62.227 录取名额受限
106176207009667 许* 294 61.718 录取名额受限
106176207009643 江* 316 63.055 录取名额受限
106176207009673 凡* 271 62.827 录取名额受限
106176207009639 姚* 294 63.809 录取名额受限
106176207009707 黄* 321 63.691 录取名额受限
106176207009678 袁* 329 64.741 录取名额受限
106176207009686 郭* 273 64.527 录取名额受限
106176207009664 王* 335 65.091 录取名额受限
106176207009705 李* 315 64.864 录取名额受限
106176207009700 苏承莹 318 65.255 拟录取
106176207009654 杨* 328 65.164 录取名额受限
106176207009724 舒杰 307 66.200 拟录取
106176207009726 薛榕璐 341 66.145 拟录取
106176207009655 朱玉芳 331 67.600 拟录取
106176207009727 曹倩 333 66.755 拟录取
106176207009713 冯费杰 300 68.182 拟录取
106176207009645 马静文 318 68.073 拟录取
106176207009676 廖若晗 371 68.691 拟录取
106176207009709 王嘉瑜 358 68.209 拟录取
同等学力加试 拟录取情况
录取成绩 拟录取结果
085409生物医学工程
106176207009662 杨淞匀 292 69.382 拟录取
重庆邮电大学2026年硕士研究生招生复试成绩及拟录取情况表
拟录取院系：007生命健康信息科学与工程学院 当前类别：全国统考·专业学位·全日制 【共 3 页 第 2 页】
拟录取专业 考生编号 考生姓名
初试
总分
享受
加分
复试成绩
口语听力 面试 笔试 政治理论 复试总分 科目1 科目2 批次 排名 专项计划
16.8 82.2 40 139.000 1 47 无
13.4 74.4 40 127.800 1 48 无
14.2 62.8 53 130.000 1 49 无
12.6 75.2 45 132.800 1 50 无
13.2 71.4 41 125.600 1 51 无
12.8 46.8 53 112.600 1 * 无
15.4 71.4 17 103.800 1 * 无
0 0 22 22.000 1 * 无106176207009729 张* 285 33.500 复试不合格
106176207009690 骆* 351 60.691 复试不合格
106176207009644 苏* 264 49.991 复试不合格
106176207009672 李* 283 58.482 录取名额受限
106176207009699 李* 267 55.245 录取名额受限
106176207009715 蒲* 306 59.645 录取名额受限
106176207009658 滕* 292 58.745 录取名额受限
同等学力加试 拟录取情况
录取成绩 拟录取结果
085409生物医学工程
106176207009671 金* 285 60.091 录取名额受限
重庆邮电大学2026年硕士研究生招生复试成绩及拟录取情况表
拟录取院系：007生命健康信息科学与工程学院 当前类别：全国统考·专业学位·全日制 【共 3 页 第 3 页】
拟录取专业 考生编号 考生姓名
初试
总分
享受
加分
复试成绩
口语听力 面试 笔试 政治理论 复试总分 科目1 科目2 批次 排名 专项计划
16.2 85.8 71 173.000 1 1 无
18 89 60 167.000 1 2 无
19.2 91.6 90 200.800 1 1 无
17.4 93.2 100 210.600 1 2 无
17.4 91 100 208.400 1 3 无
13.4 85 99 197.400 1 4 无
16.8 89.2 90 196.000 1 5 无
18 90 90 198.000 1 6 无
16.2 89.8 100 206.000 1 7 无
16.2 84.6 90 190.800 1 8 无
16.4 86.8 80 183.200 1 9 无
14.6 85 83 182.600 1 10 无
16.6 88.4 88 193.000 1 11 无
17.6 86.2 90 193.800 1 12 无
17.4 90.8 89 197.200 1 13 无
15.2 91.4 87 193.600 1 14 无
16.4 83.4 84 183.800 1 15 无
15.8 87.2 100 203.000 1 16 无
15 89 85 189.000 1 17 无
15.6 85 90 190.600 1 18 无
18.2 88.8 90 197.000 1 19 无
15.8 69.4 90 175.200 1 20 无
14.2 80.2 85 179.400 1 21 无
106176208010040 林昆鹏 379 77.718 拟录取
106176208009980 黄康旭 367 77.473 拟录取
106176208010094 谭铭豪 348 78.118 拟录取
106176208009963 张昊嫣 332 77.973 拟录取
106176208010096 陆杰 322 78.336 拟录取
106176208010129 潘润之 353 78.255 拟录取
106176208010087 林锐 344 78.400 拟录取
106176208010086 刘仲强 366 78.373 拟录取
106176208010134 袁麟童 348 78.845 拟录取
106176208010089 陈林海 337 78.518 拟录取
106176208010149 康睿 376 79.100 拟录取
106176208010098 江洋 350 78.864 拟录取
106176208010032 于殿卿 360 79.364 拟录取
106176208010105 周红 375 79.136 拟录取
106176208010118 刘苡 369 81.900 拟录取
106176208010184 余佳瑶 339 80.718 拟录取
106176208010011 沈文博 383 83.164 拟录取
106176208010092 何翼江 374 81.945 拟录取
106176208010099 陈海鑫 393 87.164 拟录取
106176208010102 蒙培源 376 84.964 拟录取
陈秀佳 327 70.655 拟录取
085412网络与信息安全
106176208010101 张明坤 428 88.436 拟录取
拟录取情况
录取成绩 拟录取结果
035101法律（非法学）
106176208009844 芦明俊 329 72.218 拟录取
106176208009859
拟录取院系：008网络空间安全与信息法学院 当前类别：全国统考·专业学位·全日制 【共 4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16.6 86.8 85 188.400 1 22 无
14 78.6 100 192.600 1 23 无
18.4 93.2 72 183.600 1 24 无
16 87.4 100 203.400 1 25 无
16.6 85.4 85 187.000 1 26 无
16.6 89.8 80 186.400 1 27 无
17.6 85.6 80 183.200 1 28 无
15 84.4 89 188.400 1 29 无
16.4 77 89 182.400 1 30 无
15.4 81.4 87 183.800 1 31 无
13.8 83.6 85 182.400 1 32 无
15.8 75.2 100 191.000 1 33 无
14.6 86 76 176.600 1 34 无
14.8 82.2 85 182.000 1 35 无
17 80.8 77 174.800 1 36 无
17 75 89 181.000 1 37 无
14 85.6 100 199.600 1 38 无
14.6 73.4 98 186.000 1 39 无
14.8 81.6 85 181.400 1 40 无
14.6 69.8 83 167.400 1 41 无
14.2 78.4 95 187.600 1 42 无
16.8 82.6 85 184.400 1 43 无
14.2 76.4 87 177.600 1 44 无
106176208010058 杨敏 312 73.109 拟录取
106176208010056 杨晓坤 327 73.064 拟录取
106176208010147 陈李杰 353 73.345 拟录取
106176208009941 侯政国 307 73.336 拟录取
106176208009972 汪嘉慧 316 73.873 拟录取
106176208010062 杨柯箭 325 73.727 拟录取
106176208010048 刘雅馨 339 75.036 拟录取
106176208010061 王曾 295 74.864 拟录取
106176208010070 骆江渝 341 75.464 拟录取
106176208009962 张睿韬 356 75.327 拟录取
106176208010085 郑钦元 323 75.709 拟录取
106176208010162 章志平 354 75.536 拟录取
106176208009933 段润泽 342 75.973 拟录取
106176208009999 高晨轩 344 75.855 拟录取
106176208009995 姚帅印 333 76.118 拟录取
106176208010115 殷浩哲 346 76.055 拟录取
106176208010110 解朝伟 342 76.564 拟录取
106176208010071 殷艺桓 345 76.136 拟录取
106176208010020 马晓通 308 77.027 拟录取
106176208010088 夏俊奕 345 77.000 拟录取
106176208010171 鲁雪 333 77.073 拟录取
106176208010019 王炬涵 353 77.027 拟录取
同等学力加试 拟录取情况
录取成绩 拟录取结果
085412网络与信息安全
106176208010097 汪弋帏 344 77.218 拟录取
重庆邮电大学2026年硕士研究生招生复试成绩及拟录取情况表
拟录取院系：008网络空间安全与信息法学院 当前类别：全国统考·专业学位·全日制 【共 4 页 第 2 页】
拟录取专业 考生编号 考生姓名
初试
总分
享受
加分
复试成绩
口语听力 面试 笔试 政治理论 复试总分 科目1 科目2 批次 排名 专项计划
14.8 90.8 79 184.600 1 45 无
15 79.2 93 187.200 1 46 无
14.8 80.2 73 168.000 1 47 无
15.4 90.8 90 196.200 1 48 无
15.8 83.2 80 179.000 1 49 无
17.2 86.6 80 183.800 1 50 无
15.8 88.2 78 182.000 1 51 无
18.4 89.6 76 184.000 1 52 无
16.2 85.6 84 185.800 1 53 无
17 85.2 68 170.200 1 54 无
16.6 79.4 80 176.000 1 55 无
16.4 87.8 85 189.200 1 56 无
17.8 89 85 191.800 1 57 无
15.8 88.2 75 179.000 1 58 无
14.2 79.8 83 177.000 1 59 无
19.2 75.4 76 170.600 1 60 无
14 75.6 79 168.600 1 61 无
16.4 77.4 87 180.800 1 62 无
16 83.6 70 169.600 1 63 无
15.2 69 93 177.200 1 64 无
13.4 70 95 178.400 1 65 无
12.4 70 100 182.400 1 66 无
15.4 74.2 83 172.600 1 67 无
106176208010000 杨* 276 69.055 录取名额受限
106176208010057 何* 297 68.927 录取名额受限
106176208009964 易* 297 69.973 录取名额受限
106176208009960 罗* 288 69.345 录取名额受限
106176208009944 祝* 293 70.391 录取名额受限
106176208010178 曹* 317 70.245 录取名额受限
106176208009956 郭* 319 70.673 录取名额受限
106176208009978 周* 322 70.518 录取名额受限
106176208010084 李* 301 70.782 录取名额受限
106176208010005 王* 305 70.727 录取名额受限
106176208010075 任俊舟 281 71.100 拟录取
106176208010135 姚* 273 70.891 录取名额受限
106176208010004 任年鹏 331 71.782 拟录取
106176208010137 周浩然 311 71.100 拟录取
106176208010117 程家俊 302 72.018 拟录取
106176208010080 刘卓含 297 71.927 拟录取
106176208010069 周翔 308 72.573 拟录取
106176208010125 李睿鹏 307 72.064 拟录取
106176208010065 李炎鑫 280 72.591 拟录取
106176208010078 何林峻 319 72.582 拟录取
106176208010046 武昀泽 303 72.845 拟录取
106176208009958 王泽璐 346 72.782 拟录取
同等学力加试 拟录取情况
录取成绩 拟录取结果
085412网络与信息安全
106176208010093 薛阳 311 73.055 拟录取
重庆邮电大学2026年硕士研究生招生复试成绩及拟录取情况表
拟录取院系：008网络空间安全与信息法学院 当前类别：全国统考·专业学位·全日制 【共 4 页 第 3 页】
拟录取专业 考生编号 考生姓名
初试
总分
享受
加分
复试成绩
口语听力 面试 笔试 政治理论 复试总分 科目1 科目2 批次 排名 专项计划
14.2 79 82 175.200 1 68 无
14 74.4 83 171.400 1 69 无
12.4 68.4 78 158.800 1 70 无
16.2 81.4 80 177.600 1 71 无
17 63.6 94 174.600 1 72 无
14.4 71.2 84 169.600 1 73 无
12.6 70.2 86 168.800 1 74 无
14.6 73.6 75 163.200 1 75 无
14.4 73.6 84 172.000 1 76 无
13.2 72.4 80 165.600 1 77 无
13 65.2 75 153.200 1 78 无
12.2 63.6 83 158.800 1 79 无
12.8 73.8 70 156.600 1 80 无
13.6 64.6 73 151.200 1 81 无
14.6 75.6 60 150.200 1 82 无
16 76.8 60 152.800 1 83 无
14.4 84.2 57 155.600 1 * 无
14.2 79.4 47 140.600 1 * 无
15.4 74.2 50 139.600 1 * 无
17 76.4 27 120.400 1 * 无
0 0 40 40.000 1 * 无
0 0 19 19.000 1 * 无106176208010146 李* 272 31.518 复试不合格
106176208009957 贺* 273 54.664 复试不合格
106176208009994 胡* 311 40.191 复试不合格
106176208010140 罗* 281 60.055 复试不合格
106176208010169 熊* 278 59.527 复试不合格
106176208010068 周* 276 62.327 录取名额受限
106176208009977 刘* 292 64.564 复试不合格
106176208009987 范* 297 64.064 录取名额受限
106176208009981 林* 295 63.636 录取名额受限
106176208010175 刘* 297 65.791 录取名额受限
106176208010034 毕* 286 64.191 录取名额受限
106176208010008 胥* 299 67.536 录取名额受限
106176208010026 孙* 317 66.518 录取名额受限
106176208010064 王* 306 67.691 录取名额受限
106176208010055 梁* 286 67.691 录取名额受限
106176208010145 李* 293 67.845 录取名额受限
106176208009993 刘* 294 67.764 录取名额受限
106176208009947 盖* 278 68.164 录取名额受限
106176208010138 杨* 284 68.082 录取名额受限
106176208009953 张* 296 68.555 录取名额受限
106176208010012 许* 321 68.191 录取名额受限
同等学力加试 拟录取情况
录取成绩 拟录取结果
085412网络与信息安全
106176208010163 韦* 291 68.918 录取名额受限
重庆邮电大学2026年硕士研究生招生复试成绩及拟录取情况表
拟录取院系：008网络空间安全与信息法学院 当前类别：全国统考·专业学位·全日制 【共 4 页 第 4 页】
拟录取专业 考生编号 考生姓名
初试
总分
享受
加分
复试成绩
口语听力 面试 笔试 政治理论 复试总分 科目1 科目2 批次 排名 专项计划
18 93 100 211.000 1 1 无
15.6 90.2 100 205.800 1 2 无
17.8 89 89 195.800 1 3 无
13.6 85.2 95 193.800 1 4 无
17.6 88.4 76 182.000 1 5 无
16.8 90.2 94 201.000 1 6 无
16.8 87 82 185.800 1 7 无
16.2 86.6 84 186.800 1 8 无
14.6 84.8 83 182.400 1 9 无
13.4 83.2 84 180.600 1 10 无
15 85.8 77 177.800 1 11 无
16 82.4 82 180.400 1 12 无
15.4 86 72 173.400 1 13 无
14.4 80.8 71 166.200 1 14 无106176209010191 陶* 345 72.273 录取名额受限
106176209010212 胡* 336 74.600 录取名额受限
106176209010209 冉* 345 73.909 录取名额受限
106176209010207 曹倩 342 75.245 拟录取
106176209010208 倪* 344 74.809 录取名额受限
106176209010210 张诗雨 346 77.055 拟录取
106176209010194 胡一名 343 75.755 拟录取
106176209010205 肖晴 337 79.382 拟录取
106176209010213 尹美香 355 77.727 拟录取
106176209010195 李高锰 383 82.345 拟录取
106176209010199 宋焱 387 80.064 拟录取
刘欢 424 89.173 拟录取
106176209010203 刘梦茜 383 82.800 拟录取
拟录取情况
录取成绩 拟录取结果
025200应用统计
106176209010206 冯玉婷 414 89.355 拟录取
106176209010200
拟录取院系：009数学与统计学院 当前类别：全国统考·专业学位·全日制 【共 1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17.2 89.6 67 173.800 1 1 无
10 16.8 90.4 71 178.200 1 2 无
15.4 84.8 74 174.200 1 3 无
17.6 89.8 72 179.400 1 4 无
15 85.6 64 164.600 1 5 无
16 83.8 76 175.800 1 6 无
15.6 86 64 165.600 1 7 无
16.4 84.8 69 170.200 1 8 无
12.8 75.4 67 155.200 1 9 无
16.8 85.2 85 合格 187.000 1 1 无
16.2 84.6 77 合格 177.800 1 2 无
16.6 83.8 81 合格 181.400 1 3 无
15.8 83.4 70 合格 169.200 1 4 无
17.4 82.8 74 合格 174.200 1 5 无
15.6 80.8 78 合格 174.400 1 6 无
15.2 81.6 80 合格 176.800 1 7 无
17 84.4 76 合格 177.400 1 8 无
16 78.4 75 合格 169.400 1 9 无
17 79.4 74 合格 170.400 1 10 无
16.8 80.2 67 合格 164.000 1 11 无
16 79.4 73 合格 168.400 1 12 无
16 80.6 68 合格 164.600 1 13 无
15.2 78.6 67 合格 160.800 1 14 无106176211010648 喻熙 220 73.212 拟录取
106176211010650 窦鑫滢 213 73.773 拟录取
106176211010643 吴端祥 216 73.409 拟录取
106176211010696 黄心玥 219 75.227 拟录取
106176211010667 赵鑫盈 225 74.773 拟录取
106176211010692 宋思洁 212 75.652 拟录取
106176211010708 叶钰林 221 75.333 拟录取
106176211010688 吴江萍 221 76.470 拟录取
106176211010655 邹慧莹 215 76.015 拟录取
106176211010699 汤靖堃 235 77.621 拟录取
106176211010689 杨月华 228 77.591 拟录取
拟录取
106176211010671 罗灵 220 77.894 拟录取
125300会计
106176211010642 李彤 226 80.167 拟录取
106176211010669 代文英 233 79.242
106176211010312 罗佳淋 332 71.882 拟录取
106176211010307 戴云豪 354 70.673 拟录取
106176211010300 颜熳琳 335 73.455 拟录取
106176211010309 胡丁槐 346 72.236 拟录取
106176211010306 陈丽丹 367 77.473 拟录取
106176211010297 郭涵钰 388 76.209 拟录取
王欣 374 78.900 拟录取
106176211010298 谭明慧 393 78.891 拟录取
拟录取情况
录取成绩 拟录取结果
025800数字经济
106176211010310 左斯祺 394 78.900 拟录取
106176211010319
拟录取院系：011经济管理学院 当前类别：全国统考·专业学位·全日制 【共 2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16.4 81.2 65 合格 162.600 1 15 无
拟录取情况
录取成绩 拟录取结果
125300会计 106176211010662 刘* 216 72.955 录取名额受限
拟录取院系：011经济管理学院 当前类别：全国统考·专业学位·全日制 【共 2 页 第 2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17 94 94 合格 205.000 1 1 无
17.8 92.4 89 合格 199.200 1 2 无
15.6 84.2 94 合格 193.800 1 3 无
16 84.6 96 合格 196.600 1 4 无
14.6 85.6 75 合格 175.200 1 5 无
15 79.6 90 合格 184.600 1 6 无
16.2 85.4 78 合格 179.600 1 7 无
14.2 75.8 85 合格 175.000 1 8 无
14 78.2 77 合格 169.200 1 9 无
17 88 55 合格 160.000 1 10 无
13.4 70.8 46 合格 130.200 1 * 无
0 0 43 不合格 43.000 1 * 无
16.6 93 96 合格 205.600 1 1 无
18 91.8 94 合格 203.800 1 2 无
16.8 91 96 合格 203.800 1 3 无
17.4 90.6 88 合格 196.000 1 4 无
17.4 91.2 96 合格 204.600 1 5 无
17.2 88.8 97 合格 203.000 1 6 无
14.8 86.8 96 合格 197.600 1 7 无
15 83.4 95 合格 193.400 1 8 无
15 78 87 合格 180.000 1 9 无
16 88.2 91 合格 195.200 1 10 无
125604物流工程与管理
106176212011195 肖惠文 262 84.576 拟录取
106176212010988 陈雨欣 240 84.364 拟录取
106176212011120 唐嘉颖 242 85.242 拟录取
106176212011208 夏艺璇 244 84.621 拟录取
106176212011085 黄伊婷 238 86.167 拟录取
106176212011047 刘小娅 237 85.636 拟录取
106176212011159 何亚飞 252 86.545 拟录取
106176212011181 李赋雅 253 88.485 拟录取
106176212011049 李欣然 247 87.485 拟录取
106176212010917 沐* 211 44.939 复试不合格
106176212011099 张怡菲 253 88.894 拟录取
106176212010924 柏渝 225 73.864 拟录取
106176212010939 蒋* 203 63.424 复试不合格
106176212010903 吴桐 220 76.439 拟录取
106176212010931 何晓炜 214 74.121 拟录取
106176212010907 魏胜利 231 80.455 拟录取
106176212010937 高乙翔 215 76.652 拟录取
106176212010940 李轲 223 81.848 拟录取
106176212010918 韩东亮 244 80.485 拟录取
106176212010905 马子杰 247 86.439 拟录取
106176212010926 李双媛 228 82.045 拟录取
同等学力加试 拟录取情况
录取成绩 拟录取结果
125603工业工程与管理
106176212010919 何俊达 241 86.758 拟录取
重庆邮电大学2026年硕士研究生招生复试成绩及拟录取情况表
拟录取院系：012现代邮政学院 当前类别：全国统考·专业学位·全日制 【共 6 页 第 1 页】
拟录取专业 考生编号 考生姓名
初试
总分
享受
加分
复试成绩
口语听力 面试 笔试 政治理论 复试总分 科目1 科目2 批次 排名 专项计划
16.2 93.4 95 合格 204.600 1 11 无
18.2 90.8 94 合格 203.000 1 12 无
15.2 88 92 合格 195.200 1 13 无
16.6 84 95 合格 195.600 1 14 无
15.8 87.6 96 合格 199.400 1 15 无
17.6 91.2 96 合格 204.800 1 16 无
15.4 85.6 88 合格 189.000 1 17 无
16.4 84.6 93 合格 194.000 1 18 无
15.2 79.4 87 合格 181.600 1 19 无
15.2 83 96 合格 194.200 1 20 无
16 78.8 92 合格 186.800 1 21 无
15.4 84.6 91 合格 191.000 1 22 无
16 84.4 89 合格 189.400 1 23 无
15.2 78.8 92 合格 186.000 1 24 无
15.8 83.4 86 合格 185.200 1 25 无
14.6 86.4 89 合格 190.000 1 26 无
17.2 87.2 86 合格 190.400 1 27 无
15.4 79.4 92 合格 186.800 1 28 无
17.4 85.8 82 合格 185.200 1 29 无
16.8 86.2 91 合格 194.000 1 30 无
17 84 96 合格 197.000 1 31 无
14.2 84.2 93 合格 191.400 1 32 无
16.2 84.8 91 合格 192.000 1 33 无
106176212011079 马鸿淏 220 80.167 拟录取
106176212010961 赵芊一 219 80.136 拟录取
106176212011155 但礼霞 219 80.591 拟录取
106176212011083 普泽恩 214 80.439 拟录取
106176212011149 叶兴蓝 230 80.788 拟录取
106176212011170 张瀚月 231 80.591 拟录取
106176212011070 张钰婕 227 81.015 拟录取
106176212011093 许江越 226 80.939 拟录取
106176212010992 邵志豪 233 81.106 拟录取
106176212011123 张俊锋 234 81.091 拟录取
106176212011024 鲁轲 228 81.409 拟录取
106176212011018 卢铭磊 230 81.379 拟录取
106176212011065 张蓉蓉 225 81.636 拟录取
106176212010968 施海雷 235 81.621 拟录取
106176212011122 邓敏 227 81.924 拟录取
106176212011054 贺家骏 243 81.773 拟录取
106176212010972 孙景梅 218 82.879 拟录取
106176212010986 李程 239 82.788 拟录取
106176212011077 幸宇洁 235 83.621 拟录取
106176212011068 刘方怡 227 83.152 拟录取
106176212010981 代子涵 226 83.803 拟录取
106176212011100 张程斌 236 83.697 拟录取
同等学力加试 拟录取情况
录取成绩 拟录取结果
125604物流工程与管理
106176212011101 吴洁 227 84.333 拟录取
重庆邮电大学2026年硕士研究生招生复试成绩及拟录取情况表
拟录取院系：012现代邮政学院 当前类别：全国统考·专业学位·全日制 【共 6 页 第 2 页】
拟录取专业 考生编号 考生姓名
初试
总分
享受
加分
复试成绩
口语听力 面试 笔试 政治理论 复试总分 科目1 科目2 批次 排名 专项计划
14 72.6 96 合格 182.600 1 34 无
14.4 81.2 80 合格 175.600 1 35 无
16.2 84.4 86 合格 186.600 1 36 无
14.2 71.6 96 合格 181.800 1 37 无
16.2 86.6 74 合格 176.800 1 38 无
15.4 80.4 91 合格 186.800 1 39 无
15.4 82.6 85 合格 183.000 1 40 无
16.8 88 67 合格 171.800 1 41 无
15.4 85.6 73 合格 174.000 1 42 无
14.6 74.2 88 合格 176.800 1 43 无
14.6 84 83 合格 181.600 1 44 无
14.6 75 88 合格 177.600 1 45 无
15.6 84.6 91 合格 191.200 1 46 无
16 85.6 91 合格 192.600 1 47 无
14.6 86 80 合格 180.600 1 48 无
15.8 83.8 75 合格 174.600 1 49 无
17 84.8 78 合格 179.800 1 50 无
16.2 84.8 81 合格 182.000 1 51 无
15.4 87.6 73 合格 176.000 1 52 无
16.2 81.6 75 合格 172.800 1 53 无
14.4 76.8 83 合格 174.200 1 54 无
14.8 72.2 96 合格 183.000 1 55 无
16.2 86.6 85 合格 187.800 1 56 无
106176212010969 奚昊 220 78.258 拟录取
106176212011004 章少涵 213 78.182 拟录取
106176212011013 冯旖旎 235 78.439 拟录取
106176212011017 王梦德 233 78.424 拟录取
106176212011014 姬紫妍 223 78.530 拟录取
106176212011092 李兴渝 231 78.500 拟录取
106176212011021 王艺轩 235 78.848 拟录取
106176212011219 熊燕翔 227 78.697 拟录取
106176212011081 杨娜 212 79.106 拟录取
106176212010985 李重洋 228 79.045 拟录取
106176212010962 熊陈元昊 233 79.197 拟录取
106176212010952 李焱昌 214 79.121 拟录取
106176212011143 张子妍 235 79.348 拟录取
106176212011199 向炫 228 79.273 拟录取
106176212011032 李文柯 242 79.379 拟录取
106176212011200 古仁钰 239 79.379 拟录取
106176212011194 赵佳 223 79.621 拟录取
106176212011116 兰珠艳 228 79.591 拟录取
106176212011052 文书奇 231 79.818 拟录取
106176212011203 熊梦琪 237 79.682 拟录取
106176212011206 王静 240 79.909 拟录取
106176212011107 白芷媛 225 79.909 拟录取
同等学力加试 拟录取情况
录取成绩 拟录取结果
125604物流工程与管理
106176212010954 马静 231 80.000 拟录取
重庆邮电大学2026年硕士研究生招生复试成绩及拟录取情况表
拟录取院系：012现代邮政学院 当前类别：全国统考·专业学位·全日制 【共 6 页 第 3 页】
拟录取专业 考生编号 考生姓名
初试
总分
享受
加分
复试成绩
口语听力 面试 笔试 政治理论 复试总分 科目1 科目2 批次 排名 专项计划
15.2 84.6 69 合格 168.800 1 57 无
15.6 79.2 74 合格 168.800 1 58 无
16.8 83.4 78 合格 178.200 1 59 无
14.6 80 84 合格 178.600 1 60 无
14.4 72.6 90 合格 177.000 1 61 无
14.6 74.6 87 合格 176.200 1 62 无
13.2 76.4 82 合格 171.600 1 63 无
16.4 77.2 89 合格 182.600 1 64 无
13.2 68.2 89 合格 170.400 1 65 无
14.2 76.4 90 合格 180.600 1 66 无
13.8 73.4 93 合格 180.200 1 67 无
15 77.4 91 合格 183.400 1 68 无
14.4 79.6 73 合格 167.000 1 69 无
15.2 85.6 69 合格 169.800 1 70 无
14.8 74.4 93 合格 182.200 1 71 无
14.6 72.6 92 合格 179.200 1 72 无
13.6 74.4 96 合格 184.000 63 63 1 73 无
14.6 77.2 92 合格 183.800 1 74 无
13 72.8 88 合格 173.800 1 75 无
15.4 76.2 83 合格 174.600 1 76 无
14 71.2 94 合格 179.200 1 77 无
15.2 89.4 70 合格 174.600 1 78 无
16 85.2 76 合格 177.200 1 79 无
106176212011082 尹宝瑜 216 75.682 拟录取
106176212011084 谭宇杰 212 75.606 拟录取
106176212011186 杨蕊涵 218 76.015 拟录取
106176212010963 吴文旭 210 75.727 拟录取
106176212011067 熊胜 208 76.439 拟录取
106176212011009 鲁文雅 220 76.167 拟录取
106176212011045 龚子怡 215 76.561 拟录取
106176212010983 黄君君 208 76.485 拟录取
106176212010946 戚津玮 229 76.758 拟录取
106176212011056 莫翘旭 211 76.576 拟录取
106176212011144 李思怡 213 77.182 拟录取
106176212011222 李叶青 234 76.955 拟录取
106176212011205 王梓航 219 77.545 拟录取
106176212010944 李锦航 219 77.455 拟录取
106176212010973 林英 217 77.667 拟录取
106176212010977 马滢 233 77.561 拟录取
106176212011023 黄依萍 226 77.712 拟录取
106176212011134 陈如意 232 77.667 拟录取
106176212011044 黄昌庆 224 77.924 拟录取
106176212010951 贾静茹 226 77.894 拟录取
106176212010955 续红霞 238 78.030 拟录取
106176212011003 周晓月 225 78.000 拟录取
同等学力加试 拟录取情况
录取成绩 拟录取结果
125604物流工程与管理
106176212010956 时文昊 238 78.030 拟录取
重庆邮电大学2026年硕士研究生招生复试成绩及拟录取情况表
拟录取院系：012现代邮政学院 当前类别：全国统考·专业学位·全日制 【共 6 页 第 4 页】
拟录取专业 考生编号 考生姓名
初试
总分
享受
加分
复试成绩
口语听力 面试 笔试 政治理论 复试总分 科目1 科目2 批次 排名 专项计划
17.6 91.2 62 合格 170.800 1 80 无
14.6 84.8 76 合格 175.400 1 81 无
18 73.4 79 合格 170.400 1 82 无
15.6 78.6 69 合格 163.200 1 83 无
15.2 79 71 合格 165.200 1 84 无
13.4 71.6 75 合格 160.000 1 85 无
13.2 72.2 79 合格 164.400 1 86 无
14.4 83.6 60 合格 158.000 1 87 无
16.2 73 85 合格 174.200 1 88 无
15.4 81 76 合格 172.400 1 89 无
15 77.2 75 合格 167.200 1 90 无
15.4 84 61 合格 160.400 1 91 无
14.8 79 65 合格 158.800 1 92 无
12.8 74.2 81 合格 168.000 1 93 无
14.8 77.8 64 合格 156.600 1 94 无
17 91.2 60 合格 168.200 1 95 无
13.8 66 83 合格 162.800 1 96 无
15.6 81.4 64 合格 161.000 1 97 无
14.8 77 67 合格 158.800 1 98 无
14.2 80.4 72 合格 166.600 1 99 无
17.4 86.2 61 合格 164.600 1 100 无
14.6 72.6 73 合格 160.200 1 101 无
14 79.2 70 合格 163.200 1 102 无
106176212011039 柴* 214 72.076 录取名额受限
106176212011063 齐* 207 71.591 录取名额受限
106176212011089 曾* 208 72.530 录取名额受限
106176212011154 邹* 209 72.242 录取名额受限
106176212011051 谭* 218 72.924 录取名额受限
106176212010984 田* 219 72.591 录取名额受限
106176212011105 彭* 210 73.227 录取名额受限
106176212011037 许* 217 73.167 录取名额受限
106176212011182 杨* 212 73.515 录取名额受限
106176212011121 肖* 227 73.424 录取名额受限
106176212010975 黄* 223 73.621 录取名额受限
106176212011189 邓* 225 73.591 录取名额受限
106176212011095 丁* 209 74.015 录取名额受限
106176212011025 申* 214 73.667 录取名额受限
106176212011001 郭* 230 74.242 录取名额受限
106176212011213 张* 207 74.091 录取名额受限
106176212011193 黄* 231 74.864 录取名额受限
106176212010953 李* 224 74.697 录取名额受限
106176212011020 和佳宝 227 74.924 拟录取
106176212010991 罗燕华 224 74.879 拟录取
106176212011096 刘恒 213 75.364 拟录取
106176212011178 刘睿杰 218 75.061 拟录取
同等学力加试 拟录取情况
录取成绩 拟录取结果
125604物流工程与管理
106176212011058 代欣怡 220 75.485 拟录取
重庆邮电大学2026年硕士研究生招生复试成绩及拟录取情况表
拟录取院系：012现代邮政学院 当前类别：全国统考·专业学位·全日制 【共 6 页 第 5 页】
拟录取专业 考生编号 考生姓名
初试
总分
享受
加分
复试成绩
口语听力 面试 笔试 政治理论 复试总分 科目1 科目2 批次 排名 专项计划
18.4 76.4 63 合格 157.800 1 103 无
17.4 79.8 61 合格 158.200 1 104 无
15.2 85.4 60 合格 160.600 1 105 无
12.8 67 73 合格 152.800 1 106 无
17.6 73.8 61 合格 152.400 1 107 无
13.4 74.2 62 合格 149.600 1 108 无
13.4 71 55 合格 139.400 1 109 无
15.8 74.2 51 合格 141.000 1 * 无
17 84.2 52 合格 153.200 1 * 无
16.6 82.2 36 合格 134.800 1 * 无
15 78.2 40 合格 133.200 1 * 无
14 89.6 37 合格 140.600 1 * 无
17.4 85.4 32 合格 134.800 1 * 无
14.2 67.4 54 合格 135.600 1 * 无
13.2 66.2 47 合格 126.400 1 * 无
14.2 71.2 39 合格 124.400 1 * 无
13.2 68 42 合格 123.200 1 * 无
14.2 69.8 35 合格 119.000 1 * 无
12 66.2 14 合格 92.200 1 * 无
0 0 43 合格 43.000 1 * 无106176212011035 韩* 214 45.439 复试不合格
106176212011165 谢* 214 62.712 复试不合格
106176212010967 高* 207 55.455 复试不合格
106176212011220 郭* 209 63.106 复试不合格
106176212011030 韩* 209 62.833 复试不合格
106176212011204 马* 210 65.818 复试不合格
106176212010996 赵* 208 63.394 复试不合格
106176212011108 张* 210 66.955 复试不合格
106176212011117 杨* 213 66.136 复试不合格
106176212011168 周* 235 69.803 复试不合格
106176212011223 王* 222 67.273 复试不合格
106176212011175 赵* 240 72.045 复试不合格
106176212010948 王* 210 69.818 复试不合格
106176212011053 刘* 208 68.667 录取名额受限
106176212011192 孙* 212 67.015 录取名额受限
106176212010989 赵* 213 70.227 录取名额受限
106176212011212 郑* 213 70.136 录取名额受限
106176212011177 王* 211 71.121 录取名额受限
106176212011094 李* 207 71.000 录取名额受限
同等学力加试 拟录取情况
录取成绩 拟录取结果
125604物流工程与管理
106176212011141 毛* 214 71.530 录取名额受限
重庆邮电大学2026年硕士研究生招生复试成绩及拟录取情况表
拟录取院系：012现代邮政学院 当前类别：全国统考·专业学位·全日制 【共 6 页 第 6 页】
拟录取专业 考生编号 考生姓名
初试
总分
享受
加分
复试成绩
口语听力 面试 笔试 政治理论 复试总分 科目1 科目2 批次 排名 专项计划
17.6 90.4 85 193.000 1 1 无
18.8 91.8 84 194.600 1 2 无
16.6 90.6 86 193.200 1 3 无
18.6 89 85 192.600 1 4 无
15 87.4 86 188.400 1 5 无
16.4 91.2 83 190.600 1 6 无
17 92.8 82 191.800 1 7 无
16.6 88.4 85 190.000 1 8 无
16 89.8 88 193.800 1 9 无
16.4 91.6 78 186.000 1 10 无
16.6 90 86 192.600 1 11 无
16 90 80 186.000 1 12 无
15.4 90.2 88 193.600 1 13 无
13.6 84.6 86 184.200 1 14 无
13.2 90.2 90 193.400 1 15 无
14.6 85.6 87 187.200 1 16 无
17.2 88.2 78 183.400 1 17 无
16.2 92.6 82 190.800 1 18 无
17.6 87.4 84 189.000 1 19 无
15.8 86.6 84 186.400 1 20 无
17.2 89.6 79 185.800 1 21 无
16.6 88 84 188.600 1 22 无
135400戏剧与影视
106176213011264 王海群 396 81.827 拟录取
106176213011279 王婉欣 389 81.764 拟录取
106176213011286 陈俊熙 390 81.955 拟录取
106176213011337 李家驹 395 81.864 拟录取
106176213011231 段星宏 408 82.482 拟录取
106176213011307 彭颖 386 81.964 拟录取
106176213011244 马晨晨 386 82.555 拟录取
106176213011243 陈阳 400 82.545 拟录取
106176213011268 王雅琪 392 83.200 拟录取
106176213011236 谢嘉惠 409 82.764 拟录取
106176213011311 彭雨瑞 397 83.473 拟录取
106176213011254 陈梦琪 410 83.273 拟录取
106176213011353 田佳欣 400 84.045 拟录取
106176213011238 郑匀梓琳 413 83.573 拟录取
106176213011281 兰睿林 410 84.591 拟录取
106176213011272 江树豪 413 84.482 拟录取
106176213011338 罗煜 420 84.818 拟录取
106176213011312 陈思羽 415 84.818 拟录取
106176213011324 陈妍君 418 85.709 拟录取
106176213011253 朱刘杰 412 84.973 拟录取
106176213011313 代佳铃 417 85.927 拟录取
拟录取情况
录取成绩 拟录取结果
106176213011297 陈俊霖 432 87.064 拟录取
拟录取院系：013传媒艺术学院 当前类别：全国统考·专业学位·全日制 【共 3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17 80.2 83 180.200 1 23 无
16 88.8 83 187.800 1 24 无
14 85.6 84 183.600 1 25 无
17.8 89.4 77 184.200 1 26 无
15.8 85 82 182.800 1 27 无
15.4 83.8 84 183.200 1 28 无
14.4 89.4 80 183.800 1 29 无
14.8 86.2 83 184.000 1 30 无
16 85.6 78 179.600 1 31 无
15 86.6 74 175.600 1 32 无
15.2 83.6 78 176.800 1 33 无
13.8 81.6 78 173.400 1 34 无
12.8 81.8 80 174.600 1 35 无
16.8 82.2 72 171.000 1 36 无
13.8 76.8 65 155.600 1 37 无
12.6 72.6 35 120.200 1 * 无
16.6 89.6 84 190.200 1 1 无
16.4 90 85 191.400 1 2 无
17 89.8 86 192.800 1 3 无
14.8 88 91 193.800 1 4 无
16.6 87.2 89 192.800 1 5 无
14.2 87.8 78 180.000 1 6 无
15.8 87.6 87 190.400 1 7 无106176213011406 李佳睿 398 83.073 拟录取
106176213011389 周洪宇 396 83.418 拟录取
106176213011386 杨琳 422 83.109 拟录取
106176213011375 程杨洋 401 83.918 拟录取
106176213011379 邓晴晴 394 83.445 拟录取
拟录取
106176213011409 左秀文 410 84.500 拟录取
106176213011260 李* 395 66.818 复试不合格
135700设计
106176213011391 谭婷尹 417 84.927
106176213011333 王* 395 78.364 录取名额受限
106176213011280 姚* 386 73.964 录取名额受限
106176213011321 刘* 391 78.509 录取名额受限
106176213011323 柯* 388 78.482 录取名额受限
106176213011245 潘* 397 79.609 录取名额受限
106176213011303 赵* 393 79.482 录取名额受限
106176213011288 郑一凡 385 80.318 拟录取
106176213011248 刘子帆 390 79.818 拟录取
106176213011294 孔丽涵 395 81.136 拟录取
106176213011259 张子航 393 81.073 拟录取
106176213011290 廖梦汐 395 81.364 拟录取
106176213011330 李十迅 396 81.145 拟录取
106176213011237 李明阳 390 81.682 拟录取
106176213011233 阮书阳 398 81.527 拟录取
同等学力加试 拟录取情况
录取成绩 拟录取结果
135400戏剧与影视
106176213011318 何红静 408 81.755 拟录取
重庆邮电大学2026年硕士研究生招生复试成绩及拟录取情况表
拟录取院系：013传媒艺术学院 当前类别：全国统考·专业学位·全日制 【共 3 页 第 2 页】
拟录取专业 考生编号 考生姓名
初试
总分
享受
加分
复试成绩
口语听力 面试 笔试 政治理论 复试总分 科目1 科目2 批次 排名 专项计划
16.2 88 85 189.200 1 8 无
16.8 89.8 88 194.600 1 9 无
18.2 93 79 190.200 1 10 无
18 90.2 70 178.200 1 11 无
15 85.4 85 185.400 1 12 无
16.6 87 80 183.600 1 13 无
14.6 86 82 182.600 1 14 无
16.2 87.2 77 180.400 1 15 无
14.4 80.4 69 163.800 1 16 无
106176213011399 龚* 391 80.100 录取名额受限
106176213011400 严* 381 75.327 录取名额受限
106176213011382 张雨晨 391 80.827 拟录取
106176213011358 邓* 388 80.300 录取名额受限
106176213011408 谭斯琪 406 81.100 拟录取
106176213011404 杨洁 387 80.836 拟录取
王蕾 382 82.427 拟录取
106176213011360 徐睿 391 82.327 拟录取
拟录取情况
录取成绩 拟录取结果
135700设计
106176213011384 曾于芹 399 82.900 拟录取
106176213011402
拟录取院系：013传媒艺术学院 当前类别：全国统考·专业学位·全日制 【共 3 页 第 3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17.8 93.6 91 202.400 1 1 无
18 91.4 92 201.400 1 2 无
18.2 89.2 91 198.400 1 3 无
16.8 90.4 87 194.200 1 4 无
16.4 88.4 87 191.800 1 5 无
16.8 92.6 91 200.400 1 6 无
18 94 89 201.000 1 7 无
17.4 89.2 89 195.600 1 8 无
15.6 86.6 90 192.200 1 9 无
16.8 89 90 195.800 1 10 无
16.2 87 88 191.200 1 11 无
16.2 92 89 197.200 1 12 无
16.4 90.2 86 192.600 1 13 无
15 85.8 92 192.800 1 14 无
16.6 90 88 194.600 1 15 无
17.4 91 87 195.400 1 16 无
17 90.4 88 195.400 1 17 无
14.8 85 91 190.800 1 18 无
15.4 86.8 85 187.200 1 19 无
13.8 86.8 85 185.600 1 20 无
16 86.2 92 194.200 1 21 无
15.6 86.2 90 191.800 1 22 无
17.6 89.6 92 199.200 1 23 无
106176214011425 高鑫方 388 82.391 拟录取
106176214011435 胡沁雪 369 82.173 拟录取
106176214011452 冉隆霞 403 82.482 拟录取
106176214011424 李欣怡 383 82.436 拟录取
106176214011426 邓思恩 394 82.764 拟录取
106176214011447 明祖锐 401 82.645 拟录取
106176214011414 王凡 384 82.809 拟录取
106176214011438 王英 384 82.809 拟录取
106176214011445 欧煜丽 391 82.918 拟录取
106176214011450 王雅晗 386 82.827 拟录取
106176214011444 杜小燕 383 83.118 拟录取
106176214011423 邓水红 392 82.973 拟录取
106176214011442 张微维 394 83.900 拟录取
106176214011415 张小林 399 83.355 拟录取
106176214011428 欧阳傲宇 396 84.055 拟录取
106176214011413 姜金彤 403 83.982 拟录取
106176214011454 陈杨杨 389 84.445 拟录取
106176214011446 朱思雅 386 84.282 拟录取
106176214011431 骆颖涵 407 84.836 拟录取
106176214011439 黄晴 412 84.791 拟录取
106176214011411 文奎峰 404 86.173 拟录取
106176214011421 谭旭辉 406 85.691 拟录取
同等学力加试 拟录取情况
录取成绩 拟录取结果
055100翻译
106176214011429 马洪豪 424 88.400 拟录取
重庆邮电大学2026年硕士研究生招生复试成绩及拟录取情况表
拟录取院系：014外国语学院 当前类别：全国统考·专业学位·全日制 【共 2 页 第 1 页】
拟录取专业 考生编号 考生姓名
初试
总分
享受
加分
复试成绩
口语听力 面试 笔试 政治理论 复试总分 科目1 科目2 批次 排名 专项计划
16.6 91.2 82 189.800 1 24 无
17.4 91 83 191.400 1 25 无
15.6 86 89 190.600 1 26 无
16.4 87.4 84 187.800 1 27 无
15.4 86.2 84 185.600 1 28 无
13.4 84 89 186.400 1 29 无
14 82.4 84 180.400 1 30 无
14.6 84.8 79 178.400 1 31 无
14 82 83 179.000 1 32 无
13.2 82.2 82 177.400 1 33 无106176214011441 邹* 371 77.418 录取名额受限
106176214011451 钱* 380 78.545 录取名额受限
106176214011453 韩* 375 78.182 录取名额受限
106176214011436 张* 372 79.564 录取名额受限
106176214011420 杨* 376 78.600 录取名额受限
106176214011419 叶超月 387 81.382 拟录取
106176214011440 王* 374 79.582 录取名额受限
106176214011430 王储君 385 82.000 拟录取
106176214011416 陈大梦 381 81.418 拟录取
同等学力加试 拟录取情况
录取成绩 拟录取结果
055100翻译
106176214011449 崔佳昊 389 82.036 拟录取
重庆邮电大学2026年硕士研究生招生复试成绩及拟录取情况表
拟录取院系：014外国语学院 当前类别：全国统考·专业学位·全日制 【共 2 页 第 2 页】
拟录取专业 考生编号 考生姓名
初试
总分
享受
加分
复试成绩
口语听力 面试 笔试 政治理论 复试总分 科目1 科目2 批次 排名 专项计划
14.4 82.8 81.27 178.470 1 1 无
16 85 73.14 174.140 1 2 无
16.2 88.8 72.13 177.130 1 3 无
13 78.6 66.09 157.690 1 4 无
13.2 82.6 64.5 160.300 64 64 1 5 无
13.2 82.2 71.04 166.440 1 6 无
14.2 79.6 45.53 139.330 1 7 无
14 84.8 46.52 145.320 1 8 无106176216011562 黄立楷 366 69.627 拟录取
106176216011576 王绍堂 348 72.627 拟录取
106176216011564 高伟博 390 70.666 拟录取
106176216011569 周晶莹 375 73.339 拟录取
106176216011557 房育伊 362 72.632 拟录取
徐国杰 397 79.277 拟录取
106176216011565 姚甚宇 368 77.057 拟录取
拟录取情况
录取成绩 拟录取结果
045201体育教学
106176216011579 饶哲 432 83.761 拟录取
106176216011567
拟录取院系：016体育学院 当前类别：全国统考·专业学位·全日制 【共 1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17.8 90 70 合格 177.800 1 1 无
16 86 67 合格 169.000 1 2 无
14.8 87.6 67 合格 169.400 1 3 无
15 85.8 72 合格 172.800 1 4 无
15.6 87 76 合格 178.600 1 5 无
18 89.8 66 合格 173.800 1 6 无
16 83.6 66 合格 165.600 1 7 无
15 85 65 合格 165.000 1 8 无
16.2 90.4 70 合格 176.600 1 9 无
15.6 88.2 62 合格 165.800 1 10 无
16 86 63 合格 165.000 1 11 无
14.6 87.8 68 合格 170.400 1 12 无
16.6 91.6 65 合格 173.200 78 78 1 13 无
13.8 85 66 合格 164.800 1 14 无
17 89.8 64 合格 170.800 1 15 无
13 88.4 71 合格 172.400 1 16 无
14 86.2 63 合格 163.200 1 17 无
16 85.4 63 合格 164.400 1 18 无
15 85.2 69 合格 169.200 1 19 无
15.8 83.8 68 合格 167.600 1 20 无
14.4 85 67 合格 166.400 1 21 无
14.4 82.8 69 合格 166.200 1 22 无
14.2 81.8 68 合格 164.000 1 23 无
106176211010623 余春锦 149 62.606 拟录取
106176211010585 胡静 148 61.939 拟录取
106176211010576 李锋 153 63.591 拟录取
106176211010557 陈欢 150 62.818 拟录取
106176211010587 高海山 162 64.364 拟录取
106176211010567 林浩 153 63.955 拟录取
106176211010632 冯倩倩 152 64.515 拟录取
106176211010607 张乂月 164 64.424 拟录取
106176211010537 王俊卿 170 65.788 拟录取
106176211010589 张肇杰 160 65.485 拟录取
106176211010586 肖瑞 169 66.894 拟录取
106176211010534 黄非 159 65.864 拟录取
106176211010619 张芸懿 179 67.515 拟录取
106176211010621 何金胜 177 67.000 拟录取
106176211010569 周柯杙 186 68.500 拟录取
106176211010544 崔斯坦 170 68.470 拟录取
106176211010542 穆玢璇 181 69.667 拟录取
106176211010533 付飞鸿 187 68.803 拟录取
106176211010628 李定茂 184 69.939 拟录取
106176211010615 张欣怡 176 69.924 拟录取
张源 196 71.076 拟录取
106176211010563 罗萌 189 70.000 拟录取
拟录取情况
录取成绩 拟录取结果
125100工商管理
106176211010577 曹耿 211 75.576 拟录取
106176211010602
拟录取院系：011经济管理学院 当前类别：全国统考·专业学位·非全日制 【共 2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专项计划
13 89 62 合格 164.000 1 24 无
14.6 85.2 61 合格 160.800 1 25 无
14.8 82.2 64 合格 161.000 1 26 无
0 0 61 不合格 61.000 1 * 无
17.4 91.2 78 合格 186.600 1 1 无
17 88.8 77 合格 182.800 1 2 无
17.4 88.4 73 合格 178.800 1 3 无
17.4 86.2 62 合格 165.600 1 4 无
16.4 78.8 79 合格 174.200 1 5 无
17.6 88.4 71 合格 177.000 1 6 无
15.6 88.6 65 合格 169.200 1 7 无
15.6 88.8 66 合格 170.400 1 8 无
14.2 81.8 75 合格 171.000 1 9 无
15 81 63 合格 159.000 1 10 无
14.2 83.6 65 合格 162.800 1 11 无
16.2 91.2 61 合格 168.400 1 12 无
14 88.2 68 合格 170.200 1 13 无
14.4 82 64 合格 160.400 1 14 无
16.4 84.2 68 合格 168.600 1 15 无
14.8 77.4 61 合格 153.200 65 65 1 16 无
14.4 86.4 61 合格 161.800 1 17 无106176211010715 罗* 167 64.606 录取名额受限
106176211010735 马* 167 66.152 录取名额受限
106176211010808 欧* 184 65.485 录取名额受限
106176211010746 唐* 171 67.182 录取名额受限
106176211010758 易* 183 66.955 录取名额受限
106176211010770 谭玉琳 185 67.833 拟录取
106176211010726 宁廷聪 176 67.606 拟录取
106176211010806 王海鹏 183 69.364 拟录取
106176211010723 石亮 196 68.803 拟录取
106176211010711 肖必悦 190 70.121 拟录取
106176211010826 黄英英 186 69.727 拟录取
106176211010749 王永玲 194 71.924 拟录取
106176211010789 涂莹 185 71.061 拟录取
106176211010724 任麒森 200 73.970 拟录取
106176211010766 朱荣胜 217 73.803 拟录取
拟录取
106176211010778 刘拧滔 201 75.045 拟录取
106176211010593 甘* 155 39.697 复试不合格
125601工程管理
106176211010771 郑明月 207 76.909
106176211010543 丁永正 151 61.712 拟录取
106176211010624 文竹 148 61.258 拟录取
同等学力加试 拟录取情况
录取成绩 拟录取结果
125100工商管理
106176211010532 胡瑞文 147 61.773 拟录取
重庆邮电大学2026年硕士研究生招生复试成绩及拟录取情况表
拟录取院系：011经济管理学院 当前类别：全国统考·专业学位·非全日制 【共 2 页 第 2 页】
拟录取专业 考生编号 考生姓名
初试
总分
享受
加分
复试成绩
口语听力 面试 笔试 政治理论 复试总分 科目1 科目2 批次 排名 专项计划
19 91.4 80 合格 190.400 1 1 无
16.2 83.4 77 合格 176.600 82 82 1 2 无
17 87.4 81 合格 185.400 1 3 无
16.2 87 75 合格 178.200 1 4 无
16 87.2 75 合格 178.200 1 5 无
14.4 86.8 66 合格 167.200 1 6 无
16 85.2 73 合格 174.200 1 7 无
15 78.8 64 合格 157.800 1 8 无
17.6 89.6 64 合格 171.200 1 9 无
14 86 66 合格 166.000 1 10 无
15 82 77 合格 174.000 1 11 无
15.8 85.4 61 合格 162.200 1 12 无
15 81.4 78 合格 174.400 1 13 无
14.2 85 70 合格 169.200 1 14 无
15.8 85.2 64 合格 165.000 1 15 无
15.2 81.6 73 合格 169.800 1 16 无
15 80.4 71 合格 166.400 1 17 无
14.2 75.6 77 合格 166.800 1 18 无
14.4 82 63 合格 159.400 1 19 无
15.2 77.8 70 合格 163.000 1 20 无
13.4 75.8 70 合格 159.200 1 21 无
说明：本表按考试方式、学位类型、拟录取学习方式分组，按院系代码、专业代码、批次、考生志愿升序，总成绩降序排列。
106176212010894 何* 170 65.379 录取名额受限
106176212010875 宋* 169 64.348 录取名额受限
106176212010857 肖* 169 66.076 录取名额受限
106176212010855 王* 177 65.727 录取名额受限
106176212010878 杨* 170 66.924 录取名额受限
106176212010887 梅* 172 66.485 录取名额受限
106176212010843 李洋 177 67.955 拟录取
106176212010864 蔡宇琛 179 67.333 拟录取
106176212010870 周昀熠 188 68.197 拟录取
106176212010851 任婞 170 67.970 拟录取
106176212010890 刘钊 192 69.727 拟录取
106176212010879 沈元 178 69.212 拟录取
106176212010867 王世元 205 70.030 拟录取
106176212010889 郑雪娅 186 69.909 拟录取
106176212010881 张斌 200 71.333 拟录取
106176212010893 王文萍 183 70.091 拟录取
106176212010844 粟亚雄 190 72.167 拟录取
106176212010834 张洪飞 187 71.667 拟录取
周文江 197 72.970 拟录取
106176212010865 余晓琳 181 72.303 拟录取
拟录取情况
录取成绩 拟录取结果
125602项目管理
106176212010830 赖治宇 189 74.773 拟录取
106176212010829
拟录取院系：012现代邮政学院 当前类别：全国统考·专业学位·非全日制 【共 1 页 第 1 页】
拟录取专业 考生编号 考生姓名
初试
总分
享受
加分
复试成绩 同等学力加试
重庆邮电大学2026年硕士研究生招生复试成绩及拟录取情况表
口语听力 面试 笔试 政治理论 复试总分 科目1 科目2 批次 排名 学位类型
16.6 87.4 77 181.000 85 85 1 1 专业学位
15.2 83.8 69 168.000 1 2 专业学位
12.8 74.2 69 156.000 1 3 专业学位
12.8 75 57 70.000 144.800 63 63 1 4 专业学位
13.2 77 64 154.200 1 5 专业学位
15.2 76.2 43 134.400 1 6 专业学位
17.6 84 30 131.600 1 7 专业学位
12.8 70.4 50 133.200 1 8 专业学位
13 84.8 21 118.800 1 * 专业学位085406控制工程
085410人工智能
135400戏剧与影视
享受
加分
复试成绩 同等学力加试
说明：本表按考试方式、学位类型、拟录取学习方式分组，按院系代码、专业代码、批次、考生志愿升序，总成绩降序排列。
085404计算机技术
085404计算机技术
085405软件工程
085405软件工程
125604物流工程与管理
拟录取情况
录取成绩 拟录取结果
085800能源动力
重庆邮电大学2026年硕士研究生招生复试成绩及拟录取情况表
当前类别：全国统考·退役大学生士兵计划·全日制 【共 1 页 第 1 页】
拟录取专业 考生编号 考生姓名
初试
总分
贺渝宁 381 79.236 拟录取106176213011325
106176212010997 李晓辉 197 65.742 拟录取
106176204008334 文金荣 273 57.573 拟录取
106176203006159
106176204008042 欧* 268 53.800 复试不合格
史海森 336 69.055 拟录取
刘谨先
106176202005389 李海宁 279 57.809 拟录取
106176202004972 刘奇深 276 62.645 拟录取
106176202004634 张久洪 300 60.545 拟录取
325 70.682 拟录取106176202003509</w:t>
      </w:r>
    </w:p>
    <w:sectPr>
      <w:pgSz w:w="11907" w:h="16839" w:code="9"/>
      <w:pgMar w:top="1440" w:right="1440" w:bottom="1440"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