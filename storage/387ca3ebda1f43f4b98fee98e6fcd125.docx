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11 (Apache licensed) using REFERENCE JAXB in Oracle Java 23.0.1 on Windows 11 -->
    <w:p>
      <w:r>
        <w:t>个人简历
姓 名：宋亚轩 出生年月：2003.02
性 别：男 政治面貌：中共党员
电 话：17513873709 邮 箱：s811452079@163.com
报考院校：重庆邮电大学 报考专业：计算机技术
政治 英语（二） 数学（二） 数据结构（802） 总分
初试成绩
65 75 102 119 361
2021.09-2025.06 信阳农林学院 网络工程（本科）
主修课：数据结构、计算机网络、数据库原理与应用、计算机组成原理、面向对象程序设计等
微信刷题小程序的设计与实现（本科毕业设计） 2024.12 - 2025.04
技术栈： 微信小程序原生 / Vue3 / Java SpringBoot / MySQL
项目背景： 面向备考场景开展的刷题小程序实践，围绕题库练习、错题记录和学习计划等功能，完成前后端分离式学习平台原型的搭建与功能整理。
核心工作与实践内容：
 基于 SpringBoot、微信小程序和 Vue3 完成项目原型搭建与小程序端、后台端基本功能联调。
 在资料查阅和工具辅助下，参与题库练习、错题记录和学习计划等模块的实现、修改与完善。
 在实践过程中接触前后端分离、接口调用、数据表设计等基本开发流程，并积累了功能调试和问题排查经验。
基于 SSD 的疲劳驾驶检测系统 2025.12 - 2026.02
技术栈： Python / PyTorch / OpenCV / SSD (VGG-16)
项目背景： 基于开源项目开展的疲劳驾驶检测实践，围绕视频流中的目标检测与疲劳状态判断，完成环境配置、项目运行与结果验证，初步了解目标检测在
驾驶安全场景中的应用流程。
核心工作与实践内容：
 基于开源代码完成环境搭建、依赖安装、模型运行与结果验证，推动项目能够正常运行并输出检测结果。
 在资料查阅和工具辅助下，学习 SSD、Anchor Box、NMS、PERCLOS 等相关基础概念，理解目标检测与疲劳判断的基本流程。
 结合运行过程中的报错处理、参数调整和结果观察，积累了开源项目复现、调试排错和陌生技术方向快速上手的实践经验。
竞赛与成果 荣誉与奖励
第十三届新华三杯全国大学生数字技术大赛全国总决赛三等奖 河南省三好学生（2024）
第十三届新华三杯全国大学生数字技术大赛河南省赛特等奖 国家励志奖学金（2023-2024）
第三届锐捷全国大学生信息技术大赛河南省二等奖 校一等奖学金（2021-2022、2022-2023）
软件著作权：《算法可视化学习平台》 多次获优秀学生干部、优秀团员、优秀团干等荣誉
编程与开发：具备 Java、Python、MySQL 基础，了解 SpringBoot、Vue3、微信小程序相关开发流程
工具与环境：了解 Linux、Git 的基本使用，熟悉使用 Claude、Gemini、Codex 等 AI 工具进行代码辅助、问题排查和资料学习
专业证书：软考中级（网络工程师）、计算机三级（网络技术）、国家信息安全 NISP 一级、新华三路由交换初级工程师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