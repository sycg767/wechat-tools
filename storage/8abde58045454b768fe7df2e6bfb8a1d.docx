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1.4.11 (Apache licensed) using REFERENCE JAXB in Oracle Java 23.0.1 on Windows 11 -->
    <w:p>
      <w:r>
        <w:t>信 阳 农 林 学 院 学 生 成 绩 档 案 表
院 ( 系 )/ 部 : 信 息 工 程 学 院 培 养 层 次 : 本 科 学 制 : 4 入 学 时 间 : 2021 年 9 月 “ 学 号 : 20211413215
专 业 : 网 络 工 程 行 政 班 级 : 网 络 工 程 21-2 毕 业 时 间 : 2025 年 6 月 姓 名 : 宋 亚 轩
ee Cs ee | 夺 刑 | 学 分 | 成 绞 英 箱
pamermeaar RE ol sn 4a
林 OB 3 we oe tmmm@ aio fad
ss ai [8.0] 75.0] 7.5
7 9 EC A a 乃 人 白 史 3
3 asl 00.0] 45] [em [at 4097. 53
Pees Ya [2 of 7705. ee RR 2 98072
eRe «BL 8.0] 98.0] | anveieomeenar ome [oB| so 720 66
ee) Ol 88 alla || 4 Ol wo. 156
Se oeRRRR ee 20 840] 6 史 |eee eee m2 ah ol 8
SEE SREB [ae Lo 740] 2.4] |Link «de 2 of 9h of 88
LESAGE fem [ 2.0] 90.0] 6 | | 数 据 库 原 理 与 反 用 余 程 医 一 ] 扬 节 ] 1 96.0) 46
eee rs 2 of 7.0
RSEESS 一 dN e
8 “ 一 T8 修 | 个 5 口 医 s 生 英 振 8 一 [&amp; 便 厂 L 86 39
转 E88 一 万 8 倩 厂 2 个 gz[ 8 刃 国 8 AT 164
页 8 ai [6.0] 75.0115. Python eon of 8
[ 国 H ae [ol 87.0 1 ol Reeve sae of a8 fag
朔 颜 多 厂 一 一 一 一 一 一 一 一 8 森 门 3 84 0f 10.2 网 绘 绪 各 市 预 工 程 奂 训 一 | 开 有 门 10 86. Og
ase Sa oreo 9 日 meme a [of 95 of ag
Pome Pa [8.0] 75.0) 7
fee =) CS ol L Cee [eT q sea
eS EE fee [2 of 88 of 7 日 aS DMR [4 | 76. 10.
pense ie [2 of rol 4 引 Pees te [2 fa. 史 56
SRER «tie [2.0 86.0] 7.2
Pem@neme «AR | 2. of 100.0] 0 刀 印 H [oT YO 53
eeeemae re [fem 5] 99.0] 7.35] fanmraniem® ids [2 of
eames [sl 9.0 7.2m Da ofa
Seas ol 3.0
eT eof ORL 8.
数 据 结 枉 恩 修 | 3.6 85.0) 15. 刃 | 明 亚 玲 文 《 复 i 『 环 节 | 10.0) “ 优 秀 | 45.0
口 序 敌 学 CE 日 一 e
匹 32 “ 一 一 一 8 标 门 3 A 85
Sd A 58
3983XEFR Pai [3.0] 88.0) 11.4
fee Sy ol 73.02.
RSE CRED tie [2.0] 92.0] 8.4
mR RMR) [fee [2.0] 100.0] 10.0
E 招 的 许 程 区 认 | 异 习 | 工 日 9.0) 3.9
manana 一 8 余 | 3 日 76 7
prem «ad [4 0 98.01 17.2
Pree 0f 84. of 13.6
mea P| 4 of 94. 0] 17.6
A 9 A 73 49
eaneunpapenancmename [DB 3.0 92.0] 12.6
eam) LT Lol v6.0) 35
9 i [2 of s5 95
anew «mR [2.0 89.0) 7.8
os
Eby lip / 志 小 程 4 许 计 与 宝 现 归
( 论 文 ) 绩 点 CET-4(433)
pea RA
成 绩 审 查 : 成 绩 合 格 , 准 孙 毕 业 成 绩 审 查 : 成 绩 合 格 , 准 子 毕 业
on Le 一 4 yp SS
尖 惧 ( 割 / 郢 (HE), BB Nb (aes Vy 下 处
外 Ns ' Ww % 年 AG : 4_&gt;f 忍 “ 年 月 _ 日
教 务 处 印 制 注 : 8 拐 绩 会 有 “ 芊 为 补 考 成 绩 成 绩 含 有 “[]“ 为 重 修 成 绩 。 Poe J 8 关 期 2025-05-26
【 一 eee 【 “A . 吴 |
Lys outs ES pe
oe a LT 3 余 Vy Be of
a i; 2 一 c `二三二` h p&gt; RY a of
5 1 1 5 0505 Ss Regt EF |</w:t>
      </w:r>
    </w:p>
    <w:sectPr>
      <w:pgSz w:w="11907" w:h="16839" w:code="9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r="http://schemas.openxmlformats.org/officeDocument/2006/relationships" xmlns:a="http://schemas.openxmlformats.org/drawingml/2006/main" xmlns:a14="http://schemas.microsoft.com/office/drawing/2010/main" xmlns:m="http://schemas.openxmlformats.org/officeDocument/2006/math" xmlns:wp="http://schemas.openxmlformats.org/drawingml/2006/wordprocessingDrawing" xmlns:wp14="http://schemas.microsoft.com/office/word/2010/wordprocessingDrawing" xmlns:mc="http://schemas.openxmlformats.org/markup-compatibility/2006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